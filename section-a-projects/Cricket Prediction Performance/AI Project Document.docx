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A7184" w14:textId="536BF9D6" w:rsidR="00C578C8" w:rsidRPr="004734E6" w:rsidRDefault="00C578C8" w:rsidP="004734E6">
      <w:pPr>
        <w:pStyle w:val="Heading1"/>
        <w:spacing w:line="360" w:lineRule="auto"/>
        <w:jc w:val="both"/>
        <w:rPr>
          <w:rFonts w:ascii="Times New Roman" w:eastAsia="SimSun" w:hAnsi="Times New Roman" w:cs="Times New Roman"/>
          <w:color w:val="1F497D" w:themeColor="text2"/>
        </w:rPr>
      </w:pPr>
      <w:r>
        <w:rPr>
          <w:rFonts w:ascii="Times New Roman" w:eastAsia="SimSun" w:hAnsi="Times New Roman" w:cs="Times New Roman"/>
          <w:noProof/>
          <w:color w:val="1F497D" w:themeColor="text2"/>
        </w:rPr>
        <w:drawing>
          <wp:anchor distT="0" distB="0" distL="114300" distR="114300" simplePos="0" relativeHeight="251657216" behindDoc="0" locked="0" layoutInCell="1" allowOverlap="1" wp14:anchorId="402463D2" wp14:editId="2707B13D">
            <wp:simplePos x="0" y="0"/>
            <wp:positionH relativeFrom="column">
              <wp:posOffset>49530</wp:posOffset>
            </wp:positionH>
            <wp:positionV relativeFrom="paragraph">
              <wp:posOffset>-422910</wp:posOffset>
            </wp:positionV>
            <wp:extent cx="5532120" cy="2002242"/>
            <wp:effectExtent l="209550" t="190500" r="201930" b="188595"/>
            <wp:wrapThrough wrapText="bothSides">
              <wp:wrapPolygon edited="0">
                <wp:start x="-521" y="-2055"/>
                <wp:lineTo x="-818" y="-1644"/>
                <wp:lineTo x="-818" y="18702"/>
                <wp:lineTo x="74" y="21374"/>
                <wp:lineTo x="744" y="23018"/>
                <wp:lineTo x="818" y="23429"/>
                <wp:lineTo x="22017" y="23429"/>
                <wp:lineTo x="22314" y="21374"/>
                <wp:lineTo x="22314" y="4932"/>
                <wp:lineTo x="22017" y="1850"/>
                <wp:lineTo x="22017" y="1233"/>
                <wp:lineTo x="20603" y="-2055"/>
                <wp:lineTo x="-521" y="-2055"/>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532120" cy="2002242"/>
                    </a:xfrm>
                    <a:prstGeom prst="snip2DiagRect">
                      <a:avLst/>
                    </a:prstGeom>
                    <a:solidFill>
                      <a:srgbClr val="FFFFFF">
                        <a:shade val="85000"/>
                      </a:srgbClr>
                    </a:solidFill>
                    <a:ln w="88900" cap="sq">
                      <a:solidFill>
                        <a:schemeClr val="tx2">
                          <a:lumMod val="60000"/>
                          <a:lumOff val="40000"/>
                        </a:schemeClr>
                      </a:solidFill>
                      <a:miter lim="800000"/>
                    </a:ln>
                    <a:effectLst>
                      <a:glow rad="101600">
                        <a:schemeClr val="accent2">
                          <a:satMod val="175000"/>
                          <a:alpha val="40000"/>
                        </a:schemeClr>
                      </a:glow>
                      <a:outerShdw blurRad="88900" algn="tl" rotWithShape="0">
                        <a:srgbClr val="000000">
                          <a:alpha val="45000"/>
                        </a:srgbClr>
                      </a:outerShdw>
                    </a:effectLst>
                    <a:scene3d>
                      <a:camera prst="orthographicFront"/>
                      <a:lightRig rig="twoPt" dir="t">
                        <a:rot lat="0" lon="0" rev="7200000"/>
                      </a:lightRig>
                    </a:scene3d>
                    <a:sp3d>
                      <a:bevelT w="25400" h="19050" prst="coolSlant"/>
                      <a:contourClr>
                        <a:srgbClr val="FFFFFF"/>
                      </a:contourClr>
                    </a:sp3d>
                  </pic:spPr>
                </pic:pic>
              </a:graphicData>
            </a:graphic>
          </wp:anchor>
        </w:drawing>
      </w:r>
    </w:p>
    <w:p w14:paraId="26C19E29" w14:textId="6FEF6143" w:rsidR="00C578C8" w:rsidRPr="004734E6" w:rsidRDefault="00C578C8" w:rsidP="00C578C8">
      <w:pPr>
        <w:jc w:val="center"/>
        <w:rPr>
          <w:rFonts w:ascii="Arial Black" w:hAnsi="Arial Black"/>
          <w:b/>
          <w:bCs/>
          <w:i/>
          <w:iCs/>
          <w:sz w:val="32"/>
          <w:szCs w:val="32"/>
        </w:rPr>
      </w:pPr>
      <w:r w:rsidRPr="004734E6">
        <w:rPr>
          <w:rFonts w:ascii="Arial Black" w:hAnsi="Arial Black"/>
          <w:b/>
          <w:bCs/>
          <w:i/>
          <w:iCs/>
          <w:sz w:val="32"/>
          <w:szCs w:val="32"/>
        </w:rPr>
        <w:t xml:space="preserve">Term Project </w:t>
      </w:r>
      <w:r w:rsidR="00354C57">
        <w:rPr>
          <w:rFonts w:ascii="Arial Black" w:hAnsi="Arial Black"/>
          <w:b/>
          <w:bCs/>
          <w:i/>
          <w:iCs/>
          <w:sz w:val="32"/>
          <w:szCs w:val="32"/>
        </w:rPr>
        <w:t>Document</w:t>
      </w:r>
    </w:p>
    <w:p w14:paraId="6CDD5020" w14:textId="7A8BD253" w:rsidR="00C578C8" w:rsidRPr="00C578C8" w:rsidRDefault="00C578C8" w:rsidP="00C578C8">
      <w:pPr>
        <w:pStyle w:val="ListParagraph"/>
        <w:widowControl w:val="0"/>
        <w:numPr>
          <w:ilvl w:val="0"/>
          <w:numId w:val="7"/>
        </w:numPr>
        <w:tabs>
          <w:tab w:val="left" w:pos="2222"/>
          <w:tab w:val="left" w:pos="3601"/>
        </w:tabs>
        <w:autoSpaceDE w:val="0"/>
        <w:autoSpaceDN w:val="0"/>
        <w:spacing w:before="88" w:after="0" w:line="240" w:lineRule="auto"/>
        <w:ind w:hanging="306"/>
        <w:contextualSpacing w:val="0"/>
        <w:jc w:val="both"/>
        <w:rPr>
          <w:rFonts w:ascii="Wingdings" w:hAnsi="Wingdings" w:hint="eastAsia"/>
          <w:bCs/>
          <w:sz w:val="26"/>
          <w:szCs w:val="26"/>
        </w:rPr>
      </w:pPr>
      <w:r>
        <w:rPr>
          <w:rFonts w:ascii="Times New Roman" w:hAnsi="Times New Roman"/>
          <w:b/>
          <w:sz w:val="32"/>
          <w:u w:val="thick"/>
        </w:rPr>
        <w:t>Project Title:</w:t>
      </w:r>
      <w:r>
        <w:rPr>
          <w:rFonts w:ascii="Times New Roman" w:hAnsi="Times New Roman"/>
          <w:bCs/>
          <w:sz w:val="32"/>
        </w:rPr>
        <w:t xml:space="preserve">  </w:t>
      </w:r>
      <w:r w:rsidRPr="0081265B">
        <w:rPr>
          <w:rFonts w:ascii="Times New Roman" w:hAnsi="Times New Roman"/>
          <w:bCs/>
          <w:sz w:val="32"/>
        </w:rPr>
        <w:t xml:space="preserve">  </w:t>
      </w:r>
      <w:r w:rsidRPr="00C578C8">
        <w:rPr>
          <w:rFonts w:ascii="Times New Roman" w:hAnsi="Times New Roman"/>
          <w:b/>
          <w:color w:val="FF0000"/>
          <w:sz w:val="26"/>
          <w:szCs w:val="26"/>
        </w:rPr>
        <w:t>Cricket Performance Predictor using ML</w:t>
      </w:r>
      <w:r w:rsidR="0055408C">
        <w:rPr>
          <w:rFonts w:ascii="Times New Roman" w:hAnsi="Times New Roman"/>
          <w:b/>
          <w:color w:val="FF0000"/>
          <w:sz w:val="26"/>
          <w:szCs w:val="26"/>
        </w:rPr>
        <w:t xml:space="preserve"> (Batting)</w:t>
      </w:r>
    </w:p>
    <w:p w14:paraId="0157D58A" w14:textId="77777777" w:rsidR="00C578C8" w:rsidRPr="0081265B" w:rsidRDefault="00C578C8" w:rsidP="00C578C8">
      <w:pPr>
        <w:widowControl w:val="0"/>
        <w:tabs>
          <w:tab w:val="left" w:pos="2222"/>
          <w:tab w:val="left" w:pos="3601"/>
        </w:tabs>
        <w:autoSpaceDE w:val="0"/>
        <w:autoSpaceDN w:val="0"/>
        <w:spacing w:before="88" w:after="0" w:line="240" w:lineRule="auto"/>
        <w:ind w:left="1559"/>
        <w:rPr>
          <w:rFonts w:ascii="Wingdings" w:hAnsi="Wingdings" w:hint="eastAsia"/>
          <w:bCs/>
          <w:sz w:val="28"/>
          <w:szCs w:val="28"/>
        </w:rPr>
      </w:pPr>
    </w:p>
    <w:p w14:paraId="21A7B0A1" w14:textId="77777777" w:rsidR="00C578C8" w:rsidRPr="008C4F13" w:rsidRDefault="00C578C8" w:rsidP="00C578C8">
      <w:pPr>
        <w:pStyle w:val="ListParagraph"/>
        <w:widowControl w:val="0"/>
        <w:numPr>
          <w:ilvl w:val="0"/>
          <w:numId w:val="7"/>
        </w:numPr>
        <w:tabs>
          <w:tab w:val="left" w:pos="2222"/>
          <w:tab w:val="left" w:pos="3601"/>
        </w:tabs>
        <w:autoSpaceDE w:val="0"/>
        <w:autoSpaceDN w:val="0"/>
        <w:spacing w:before="88" w:after="0" w:line="240" w:lineRule="auto"/>
        <w:ind w:hanging="306"/>
        <w:contextualSpacing w:val="0"/>
        <w:rPr>
          <w:rFonts w:ascii="Wingdings" w:hAnsi="Wingdings" w:hint="eastAsia"/>
          <w:sz w:val="32"/>
        </w:rPr>
      </w:pPr>
      <w:r>
        <w:rPr>
          <w:rFonts w:ascii="Times New Roman" w:hAnsi="Times New Roman"/>
          <w:b/>
          <w:sz w:val="32"/>
          <w:u w:val="thick"/>
        </w:rPr>
        <w:t>Submitted by:</w:t>
      </w:r>
    </w:p>
    <w:p w14:paraId="392FCB62" w14:textId="77777777" w:rsidR="00C578C8" w:rsidRDefault="00C578C8" w:rsidP="00C578C8">
      <w:pPr>
        <w:spacing w:before="7"/>
        <w:rPr>
          <w:b/>
          <w:sz w:val="21"/>
        </w:rPr>
      </w:pPr>
    </w:p>
    <w:p w14:paraId="799A4B19" w14:textId="77777777" w:rsidR="00C578C8" w:rsidRDefault="00C578C8" w:rsidP="004734E6">
      <w:pPr>
        <w:pStyle w:val="ListParagraph"/>
        <w:widowControl w:val="0"/>
        <w:numPr>
          <w:ilvl w:val="1"/>
          <w:numId w:val="12"/>
        </w:numPr>
        <w:tabs>
          <w:tab w:val="left" w:pos="3541"/>
          <w:tab w:val="left" w:pos="3542"/>
        </w:tabs>
        <w:autoSpaceDE w:val="0"/>
        <w:autoSpaceDN w:val="0"/>
        <w:spacing w:before="101" w:after="0" w:line="240" w:lineRule="auto"/>
        <w:contextualSpacing w:val="0"/>
        <w:rPr>
          <w:rFonts w:ascii="Times New Roman" w:hAnsi="Times New Roman"/>
          <w:sz w:val="28"/>
        </w:rPr>
      </w:pPr>
      <w:r>
        <w:rPr>
          <w:rFonts w:ascii="Times New Roman" w:hAnsi="Times New Roman"/>
          <w:b/>
          <w:sz w:val="28"/>
        </w:rPr>
        <w:t>Name:</w:t>
      </w:r>
      <w:r>
        <w:rPr>
          <w:rFonts w:ascii="Times New Roman" w:hAnsi="Times New Roman"/>
          <w:b/>
          <w:spacing w:val="-4"/>
          <w:sz w:val="28"/>
        </w:rPr>
        <w:t xml:space="preserve"> </w:t>
      </w:r>
      <w:r>
        <w:rPr>
          <w:rFonts w:ascii="Times New Roman" w:hAnsi="Times New Roman"/>
          <w:bCs/>
          <w:spacing w:val="-4"/>
          <w:sz w:val="28"/>
        </w:rPr>
        <w:t>Imad Khan</w:t>
      </w:r>
    </w:p>
    <w:p w14:paraId="2F3FF42C" w14:textId="77777777" w:rsidR="00C578C8" w:rsidRDefault="00C578C8" w:rsidP="004734E6">
      <w:pPr>
        <w:pStyle w:val="ListParagraph"/>
        <w:widowControl w:val="0"/>
        <w:numPr>
          <w:ilvl w:val="1"/>
          <w:numId w:val="12"/>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Sap</w:t>
      </w:r>
      <w:r>
        <w:rPr>
          <w:rFonts w:ascii="Times New Roman" w:hAnsi="Times New Roman"/>
          <w:b/>
          <w:spacing w:val="-8"/>
          <w:sz w:val="28"/>
        </w:rPr>
        <w:t xml:space="preserve"> </w:t>
      </w:r>
      <w:r>
        <w:rPr>
          <w:rFonts w:ascii="Times New Roman" w:hAnsi="Times New Roman"/>
          <w:b/>
          <w:sz w:val="28"/>
        </w:rPr>
        <w:t>ID:</w:t>
      </w:r>
      <w:r>
        <w:rPr>
          <w:rFonts w:ascii="Times New Roman" w:hAnsi="Times New Roman"/>
          <w:b/>
          <w:spacing w:val="-2"/>
          <w:sz w:val="28"/>
        </w:rPr>
        <w:t xml:space="preserve"> </w:t>
      </w:r>
      <w:r>
        <w:rPr>
          <w:rFonts w:ascii="Times New Roman" w:hAnsi="Times New Roman"/>
          <w:sz w:val="28"/>
        </w:rPr>
        <w:t>70136085</w:t>
      </w:r>
    </w:p>
    <w:p w14:paraId="4386F9A7" w14:textId="77777777" w:rsidR="00C578C8" w:rsidRDefault="00C578C8" w:rsidP="004734E6">
      <w:pPr>
        <w:pStyle w:val="ListParagraph"/>
        <w:widowControl w:val="0"/>
        <w:numPr>
          <w:ilvl w:val="1"/>
          <w:numId w:val="12"/>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Contact:</w:t>
      </w:r>
      <w:r>
        <w:rPr>
          <w:rFonts w:ascii="Times New Roman" w:hAnsi="Times New Roman"/>
          <w:sz w:val="28"/>
        </w:rPr>
        <w:t xml:space="preserve"> 03044011922</w:t>
      </w:r>
    </w:p>
    <w:p w14:paraId="2C2441F4" w14:textId="77777777" w:rsidR="00C578C8" w:rsidRPr="006B416C" w:rsidRDefault="00C578C8" w:rsidP="00C578C8">
      <w:pPr>
        <w:pStyle w:val="ListParagraph"/>
        <w:widowControl w:val="0"/>
        <w:tabs>
          <w:tab w:val="left" w:pos="3541"/>
          <w:tab w:val="left" w:pos="3542"/>
        </w:tabs>
        <w:autoSpaceDE w:val="0"/>
        <w:autoSpaceDN w:val="0"/>
        <w:spacing w:before="17" w:after="0" w:line="240" w:lineRule="auto"/>
        <w:ind w:left="4046"/>
        <w:contextualSpacing w:val="0"/>
        <w:rPr>
          <w:rFonts w:ascii="Times New Roman" w:hAnsi="Times New Roman"/>
          <w:sz w:val="28"/>
        </w:rPr>
      </w:pPr>
    </w:p>
    <w:p w14:paraId="0602EFA8" w14:textId="77777777" w:rsidR="00C578C8" w:rsidRPr="006B416C" w:rsidRDefault="00C578C8" w:rsidP="004734E6">
      <w:pPr>
        <w:pStyle w:val="ListParagraph"/>
        <w:widowControl w:val="0"/>
        <w:numPr>
          <w:ilvl w:val="1"/>
          <w:numId w:val="13"/>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 xml:space="preserve">Name: </w:t>
      </w:r>
      <w:r w:rsidRPr="009F5F5D">
        <w:rPr>
          <w:rFonts w:ascii="Times New Roman" w:hAnsi="Times New Roman"/>
          <w:bCs/>
          <w:sz w:val="28"/>
        </w:rPr>
        <w:t>Shahiryar Ahmed</w:t>
      </w:r>
    </w:p>
    <w:p w14:paraId="39B0B47B" w14:textId="77777777" w:rsidR="00C578C8" w:rsidRPr="009F5F5D" w:rsidRDefault="00C578C8" w:rsidP="004734E6">
      <w:pPr>
        <w:pStyle w:val="ListParagraph"/>
        <w:widowControl w:val="0"/>
        <w:numPr>
          <w:ilvl w:val="1"/>
          <w:numId w:val="13"/>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 xml:space="preserve">Sap ID: </w:t>
      </w:r>
      <w:r w:rsidRPr="009F5F5D">
        <w:rPr>
          <w:rFonts w:ascii="Times New Roman" w:hAnsi="Times New Roman"/>
          <w:bCs/>
          <w:sz w:val="28"/>
        </w:rPr>
        <w:t>70136052</w:t>
      </w:r>
    </w:p>
    <w:p w14:paraId="4B08B238" w14:textId="77777777" w:rsidR="00C578C8" w:rsidRPr="006B416C" w:rsidRDefault="00C578C8" w:rsidP="004734E6">
      <w:pPr>
        <w:pStyle w:val="ListParagraph"/>
        <w:widowControl w:val="0"/>
        <w:numPr>
          <w:ilvl w:val="1"/>
          <w:numId w:val="13"/>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Contact:</w:t>
      </w:r>
      <w:r>
        <w:rPr>
          <w:rFonts w:ascii="Times New Roman" w:hAnsi="Times New Roman"/>
          <w:sz w:val="28"/>
        </w:rPr>
        <w:t xml:space="preserve"> 03000840695</w:t>
      </w:r>
    </w:p>
    <w:p w14:paraId="27A9D886" w14:textId="77777777" w:rsidR="00C578C8" w:rsidRPr="006B416C" w:rsidRDefault="00C578C8" w:rsidP="00C578C8">
      <w:pPr>
        <w:pStyle w:val="ListParagraph"/>
        <w:widowControl w:val="0"/>
        <w:tabs>
          <w:tab w:val="left" w:pos="3541"/>
          <w:tab w:val="left" w:pos="3542"/>
        </w:tabs>
        <w:autoSpaceDE w:val="0"/>
        <w:autoSpaceDN w:val="0"/>
        <w:spacing w:before="17" w:after="0" w:line="240" w:lineRule="auto"/>
        <w:ind w:left="4046"/>
        <w:contextualSpacing w:val="0"/>
        <w:rPr>
          <w:rFonts w:ascii="Times New Roman" w:hAnsi="Times New Roman"/>
          <w:sz w:val="28"/>
        </w:rPr>
      </w:pPr>
    </w:p>
    <w:p w14:paraId="39E45FC7" w14:textId="77777777" w:rsidR="00C578C8" w:rsidRPr="006B416C" w:rsidRDefault="00C578C8" w:rsidP="004734E6">
      <w:pPr>
        <w:pStyle w:val="ListParagraph"/>
        <w:widowControl w:val="0"/>
        <w:numPr>
          <w:ilvl w:val="1"/>
          <w:numId w:val="14"/>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 xml:space="preserve">Name: </w:t>
      </w:r>
      <w:r w:rsidRPr="009F5F5D">
        <w:rPr>
          <w:rFonts w:ascii="Times New Roman" w:hAnsi="Times New Roman"/>
          <w:bCs/>
          <w:sz w:val="28"/>
        </w:rPr>
        <w:t>Arooj Fatima</w:t>
      </w:r>
    </w:p>
    <w:p w14:paraId="093B19A2" w14:textId="77777777" w:rsidR="00C578C8" w:rsidRPr="009F5F5D" w:rsidRDefault="00C578C8" w:rsidP="004734E6">
      <w:pPr>
        <w:pStyle w:val="ListParagraph"/>
        <w:widowControl w:val="0"/>
        <w:numPr>
          <w:ilvl w:val="1"/>
          <w:numId w:val="14"/>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 xml:space="preserve">Sap ID: </w:t>
      </w:r>
      <w:r w:rsidRPr="009F5F5D">
        <w:rPr>
          <w:rFonts w:ascii="Times New Roman" w:hAnsi="Times New Roman"/>
          <w:bCs/>
          <w:sz w:val="28"/>
        </w:rPr>
        <w:t>70136139</w:t>
      </w:r>
    </w:p>
    <w:p w14:paraId="3B530224" w14:textId="77777777" w:rsidR="00C578C8" w:rsidRPr="006B416C" w:rsidRDefault="00C578C8" w:rsidP="004734E6">
      <w:pPr>
        <w:pStyle w:val="ListParagraph"/>
        <w:widowControl w:val="0"/>
        <w:numPr>
          <w:ilvl w:val="1"/>
          <w:numId w:val="14"/>
        </w:numPr>
        <w:tabs>
          <w:tab w:val="left" w:pos="3541"/>
          <w:tab w:val="left" w:pos="3542"/>
        </w:tabs>
        <w:autoSpaceDE w:val="0"/>
        <w:autoSpaceDN w:val="0"/>
        <w:spacing w:before="17" w:after="0" w:line="240" w:lineRule="auto"/>
        <w:contextualSpacing w:val="0"/>
        <w:rPr>
          <w:rFonts w:ascii="Times New Roman" w:hAnsi="Times New Roman"/>
          <w:sz w:val="28"/>
        </w:rPr>
      </w:pPr>
      <w:r>
        <w:rPr>
          <w:rFonts w:ascii="Times New Roman" w:hAnsi="Times New Roman"/>
          <w:b/>
          <w:sz w:val="28"/>
        </w:rPr>
        <w:t>Contact:</w:t>
      </w:r>
      <w:r>
        <w:rPr>
          <w:rFonts w:ascii="Times New Roman" w:hAnsi="Times New Roman"/>
          <w:sz w:val="28"/>
        </w:rPr>
        <w:t xml:space="preserve"> 03260886903</w:t>
      </w:r>
    </w:p>
    <w:p w14:paraId="7A85F1F2" w14:textId="77777777" w:rsidR="00C578C8" w:rsidRDefault="00C578C8" w:rsidP="00C578C8">
      <w:pPr>
        <w:spacing w:before="5"/>
        <w:rPr>
          <w:sz w:val="29"/>
        </w:rPr>
      </w:pPr>
    </w:p>
    <w:p w14:paraId="79BD53A2" w14:textId="5DBC2814" w:rsidR="00C578C8" w:rsidRPr="00C578C8" w:rsidRDefault="00C578C8" w:rsidP="00C578C8">
      <w:pPr>
        <w:sectPr w:rsidR="00C578C8" w:rsidRPr="00C578C8">
          <w:pgSz w:w="12240" w:h="15840"/>
          <w:pgMar w:top="1440" w:right="1800" w:bottom="1440" w:left="1800" w:header="720" w:footer="720" w:gutter="0"/>
          <w:cols w:space="720"/>
          <w:docGrid w:linePitch="360"/>
        </w:sectPr>
      </w:pPr>
    </w:p>
    <w:p w14:paraId="6F3E66C9" w14:textId="7948DC9B" w:rsidR="003F07D3" w:rsidRPr="0055408C" w:rsidRDefault="00860861">
      <w:pPr>
        <w:pStyle w:val="Heading1"/>
        <w:spacing w:line="360" w:lineRule="auto"/>
        <w:jc w:val="both"/>
        <w:rPr>
          <w:rFonts w:ascii="Times New Roman" w:hAnsi="Times New Roman" w:cs="Times New Roman"/>
          <w:color w:val="auto"/>
        </w:rPr>
      </w:pPr>
      <w:r w:rsidRPr="0055408C">
        <w:rPr>
          <w:rFonts w:ascii="Times New Roman" w:hAnsi="Times New Roman" w:cs="Times New Roman"/>
          <w:color w:val="auto"/>
        </w:rPr>
        <w:lastRenderedPageBreak/>
        <w:t xml:space="preserve">Cricket Performance Predictor Using Machine </w:t>
      </w:r>
      <w:r w:rsidR="0055408C" w:rsidRPr="0055408C">
        <w:rPr>
          <w:rFonts w:ascii="Times New Roman" w:hAnsi="Times New Roman" w:cs="Times New Roman"/>
          <w:color w:val="auto"/>
        </w:rPr>
        <w:t xml:space="preserve">Learning </w:t>
      </w:r>
      <w:r w:rsidR="0055408C" w:rsidRPr="0055408C">
        <w:rPr>
          <w:rFonts w:ascii="Times New Roman" w:hAnsi="Times New Roman" w:cs="Times New Roman"/>
          <w:i/>
          <w:iCs/>
          <w:color w:val="FF0000"/>
        </w:rPr>
        <w:t>(Batting)</w:t>
      </w:r>
    </w:p>
    <w:p w14:paraId="47FA0D74" w14:textId="7B44247C" w:rsidR="003F07D3" w:rsidRPr="0055408C" w:rsidRDefault="00860861">
      <w:pPr>
        <w:pStyle w:val="Heading2"/>
        <w:spacing w:line="360" w:lineRule="auto"/>
        <w:jc w:val="both"/>
        <w:rPr>
          <w:rFonts w:ascii="Times New Roman" w:hAnsi="Times New Roman" w:cs="Times New Roman"/>
          <w:color w:val="auto"/>
          <w:sz w:val="28"/>
          <w:szCs w:val="28"/>
        </w:rPr>
      </w:pPr>
      <w:r w:rsidRPr="0055408C">
        <w:rPr>
          <w:rFonts w:ascii="Times New Roman" w:hAnsi="Times New Roman" w:cs="Times New Roman"/>
          <w:color w:val="auto"/>
          <w:sz w:val="28"/>
          <w:szCs w:val="28"/>
        </w:rPr>
        <w:t>Abstract</w:t>
      </w:r>
      <w:r w:rsidR="0055408C">
        <w:rPr>
          <w:rFonts w:ascii="Times New Roman" w:hAnsi="Times New Roman" w:cs="Times New Roman"/>
          <w:color w:val="auto"/>
          <w:sz w:val="28"/>
          <w:szCs w:val="28"/>
        </w:rPr>
        <w:t>:</w:t>
      </w:r>
    </w:p>
    <w:p w14:paraId="7DC847A6" w14:textId="77777777" w:rsidR="00524775" w:rsidRPr="00524775" w:rsidRDefault="00524775" w:rsidP="00524775">
      <w:pPr>
        <w:pStyle w:val="NoSpacing"/>
        <w:rPr>
          <w:rFonts w:ascii="Times New Roman" w:hAnsi="Times New Roman" w:cs="Times New Roman"/>
          <w:sz w:val="24"/>
          <w:szCs w:val="24"/>
        </w:rPr>
      </w:pPr>
      <w:r w:rsidRPr="00524775">
        <w:rPr>
          <w:rFonts w:ascii="Times New Roman" w:hAnsi="Times New Roman" w:cs="Times New Roman"/>
          <w:sz w:val="24"/>
          <w:szCs w:val="24"/>
        </w:rPr>
        <w:t>Cricket performance prediction plays an important role in modern sports analytics by helping teams and analysts make informed decisions. This project focuses on predicting a cricket player’s batting performance using machine learning techniques. Historical batting data such as runs scored, strike rate, number of matches, and other relevant features are collected and preprocessed to ensure accuracy and consistency. Different machine learning models are trained and evaluated to identify patterns and trends in batting performance. The system aims to predict future batting outcomes based on past performances. The results show that machine learning can effectively analyze cricket data and provide meaningful predictions, which can assist selectors, coaches, and analysts in performance evaluation and strategic planning.</w:t>
      </w:r>
    </w:p>
    <w:p w14:paraId="304CC4FC" w14:textId="711293FB" w:rsidR="003F07D3" w:rsidRDefault="00524775" w:rsidP="0055408C">
      <w:pPr>
        <w:pStyle w:val="NoSpacing"/>
        <w:rPr>
          <w:rFonts w:ascii="Times New Roman" w:hAnsi="Times New Roman" w:cs="Times New Roman"/>
          <w:sz w:val="24"/>
          <w:szCs w:val="24"/>
        </w:rPr>
      </w:pPr>
      <w:r>
        <w:br/>
      </w:r>
    </w:p>
    <w:p w14:paraId="44BC62E8" w14:textId="77777777" w:rsidR="00FB7397" w:rsidRPr="006A0A7C" w:rsidRDefault="00FB7397" w:rsidP="00FB7397">
      <w:pPr>
        <w:rPr>
          <w:rFonts w:ascii="Arial Black" w:hAnsi="Arial Black"/>
        </w:rPr>
      </w:pPr>
      <w:r w:rsidRPr="006A0A7C">
        <w:rPr>
          <w:rFonts w:ascii="Arial Black" w:hAnsi="Arial Black" w:cs="Times New Roman"/>
          <w:b/>
          <w:bCs/>
          <w:sz w:val="28"/>
          <w:szCs w:val="28"/>
        </w:rPr>
        <w:t>Tentative</w:t>
      </w:r>
      <w:r w:rsidRPr="006A0A7C">
        <w:rPr>
          <w:rFonts w:ascii="Arial Black" w:hAnsi="Arial Black"/>
        </w:rPr>
        <w:t xml:space="preserve"> </w:t>
      </w:r>
      <w:r w:rsidRPr="006A0A7C">
        <w:rPr>
          <w:rFonts w:ascii="Arial Black" w:hAnsi="Arial Black" w:cs="Times New Roman"/>
          <w:b/>
          <w:bCs/>
          <w:sz w:val="28"/>
          <w:szCs w:val="28"/>
        </w:rPr>
        <w:t>Algorithms</w:t>
      </w:r>
      <w:r w:rsidRPr="006A0A7C">
        <w:rPr>
          <w:rFonts w:ascii="Arial Black" w:hAnsi="Arial Black"/>
        </w:rPr>
        <w:t xml:space="preserve"> </w:t>
      </w:r>
      <w:r w:rsidRPr="006A0A7C">
        <w:rPr>
          <w:rFonts w:ascii="Arial Black" w:hAnsi="Arial Black"/>
          <w:sz w:val="28"/>
          <w:szCs w:val="28"/>
        </w:rPr>
        <w:t xml:space="preserve">/ </w:t>
      </w:r>
      <w:r w:rsidRPr="006A0A7C">
        <w:rPr>
          <w:rFonts w:ascii="Arial Black" w:hAnsi="Arial Black"/>
          <w:b/>
          <w:bCs/>
          <w:sz w:val="28"/>
          <w:szCs w:val="28"/>
        </w:rPr>
        <w:t>Tools:</w:t>
      </w:r>
    </w:p>
    <w:p w14:paraId="20314D16" w14:textId="77777777" w:rsidR="00FB7397" w:rsidRDefault="00FB7397" w:rsidP="00FB7397">
      <w:pPr>
        <w:pStyle w:val="NormalWeb"/>
      </w:pPr>
      <w:r>
        <w:rPr>
          <w:rStyle w:val="Strong"/>
        </w:rPr>
        <w:t>Algorithms:</w:t>
      </w:r>
    </w:p>
    <w:p w14:paraId="1E66FA58" w14:textId="77777777" w:rsidR="00FB7397" w:rsidRDefault="00FB7397" w:rsidP="00FB7397">
      <w:pPr>
        <w:pStyle w:val="NormalWeb"/>
        <w:numPr>
          <w:ilvl w:val="0"/>
          <w:numId w:val="8"/>
        </w:numPr>
      </w:pPr>
      <w:r>
        <w:t>Linear Regression</w:t>
      </w:r>
    </w:p>
    <w:p w14:paraId="55DAD3F7" w14:textId="266260D0" w:rsidR="00FB7397" w:rsidRPr="0055408C" w:rsidRDefault="00FB7397" w:rsidP="00FB7397">
      <w:pPr>
        <w:pStyle w:val="NormalWeb"/>
        <w:numPr>
          <w:ilvl w:val="0"/>
          <w:numId w:val="8"/>
        </w:numPr>
        <w:rPr>
          <w:rStyle w:val="Strong"/>
          <w:b w:val="0"/>
          <w:bCs w:val="0"/>
        </w:rPr>
      </w:pPr>
      <w:r>
        <w:t>Decision Tre</w:t>
      </w:r>
      <w:r>
        <w:rPr>
          <w:lang w:val="en-US"/>
        </w:rPr>
        <w:t>e</w:t>
      </w:r>
    </w:p>
    <w:p w14:paraId="39470806" w14:textId="34810CF5" w:rsidR="00FB7397" w:rsidRPr="0055408C" w:rsidRDefault="00FB7397" w:rsidP="00FB7397">
      <w:pPr>
        <w:pStyle w:val="NormalWeb"/>
        <w:rPr>
          <w:sz w:val="28"/>
          <w:szCs w:val="28"/>
        </w:rPr>
      </w:pPr>
      <w:r w:rsidRPr="0055408C">
        <w:rPr>
          <w:rStyle w:val="Strong"/>
          <w:sz w:val="28"/>
          <w:szCs w:val="28"/>
        </w:rPr>
        <w:t>Tools &amp; Technologies:</w:t>
      </w:r>
    </w:p>
    <w:p w14:paraId="750B95CF" w14:textId="77777777" w:rsidR="00FB7397" w:rsidRDefault="00FB7397" w:rsidP="00FB7397">
      <w:pPr>
        <w:pStyle w:val="NormalWeb"/>
        <w:numPr>
          <w:ilvl w:val="0"/>
          <w:numId w:val="9"/>
        </w:numPr>
      </w:pPr>
      <w:r>
        <w:t>Python</w:t>
      </w:r>
    </w:p>
    <w:p w14:paraId="1EEBA672" w14:textId="61624697" w:rsidR="00FB7397" w:rsidRDefault="00FB7397" w:rsidP="00FB7397">
      <w:pPr>
        <w:pStyle w:val="NormalWeb"/>
        <w:numPr>
          <w:ilvl w:val="0"/>
          <w:numId w:val="9"/>
        </w:numPr>
      </w:pPr>
      <w:r>
        <w:t xml:space="preserve">Pandas (for data handling and </w:t>
      </w:r>
      <w:r>
        <w:rPr>
          <w:lang w:val="en-US"/>
        </w:rPr>
        <w:t>Analysis</w:t>
      </w:r>
      <w:r>
        <w:t>)</w:t>
      </w:r>
    </w:p>
    <w:p w14:paraId="515D2A4C" w14:textId="77777777" w:rsidR="00FB7397" w:rsidRDefault="00FB7397" w:rsidP="00FB7397">
      <w:pPr>
        <w:pStyle w:val="NormalWeb"/>
        <w:numPr>
          <w:ilvl w:val="0"/>
          <w:numId w:val="9"/>
        </w:numPr>
      </w:pPr>
      <w:r>
        <w:t>NumPy (for numerical computations)</w:t>
      </w:r>
    </w:p>
    <w:p w14:paraId="7E2C7900" w14:textId="4FEC6D5C" w:rsidR="00FB7397" w:rsidRDefault="00FB7397" w:rsidP="00FB7397">
      <w:pPr>
        <w:pStyle w:val="NormalWeb"/>
        <w:numPr>
          <w:ilvl w:val="0"/>
          <w:numId w:val="9"/>
        </w:numPr>
      </w:pPr>
      <w:r>
        <w:t xml:space="preserve">Matplotlib </w:t>
      </w:r>
      <w:r w:rsidRPr="0055408C">
        <w:rPr>
          <w:b/>
          <w:bCs/>
          <w:color w:val="FF0000"/>
          <w:sz w:val="32"/>
          <w:szCs w:val="32"/>
        </w:rPr>
        <w:t>/</w:t>
      </w:r>
      <w:r>
        <w:t xml:space="preserve"> Seaborn (for data visualization</w:t>
      </w:r>
      <w:r>
        <w:rPr>
          <w:lang w:val="en-US"/>
        </w:rPr>
        <w:t xml:space="preserve"> and advance graph</w:t>
      </w:r>
      <w:r>
        <w:t>)</w:t>
      </w:r>
    </w:p>
    <w:p w14:paraId="5C4AD7F9" w14:textId="3C2C428E" w:rsidR="00FB7397" w:rsidRDefault="00FB7397" w:rsidP="00FB7397">
      <w:pPr>
        <w:pStyle w:val="NormalWeb"/>
        <w:numPr>
          <w:ilvl w:val="0"/>
          <w:numId w:val="9"/>
        </w:numPr>
      </w:pPr>
      <w:r>
        <w:t>Scikit-learn (for machine learning models)</w:t>
      </w:r>
    </w:p>
    <w:p w14:paraId="75DCCC52" w14:textId="77777777" w:rsidR="00FB7397" w:rsidRPr="0055408C" w:rsidRDefault="00FB7397" w:rsidP="00FB7397">
      <w:pPr>
        <w:pStyle w:val="NormalWeb"/>
        <w:rPr>
          <w:sz w:val="28"/>
          <w:szCs w:val="28"/>
        </w:rPr>
      </w:pPr>
      <w:r w:rsidRPr="0055408C">
        <w:rPr>
          <w:rStyle w:val="Strong"/>
          <w:sz w:val="28"/>
          <w:szCs w:val="28"/>
        </w:rPr>
        <w:t>Dataset Sources:</w:t>
      </w:r>
    </w:p>
    <w:p w14:paraId="09021D27" w14:textId="76CC7292" w:rsidR="00FB7397" w:rsidRPr="00FB7397" w:rsidRDefault="00FB7397" w:rsidP="00FB7397">
      <w:pPr>
        <w:pStyle w:val="NormalWeb"/>
        <w:numPr>
          <w:ilvl w:val="0"/>
          <w:numId w:val="10"/>
        </w:numPr>
      </w:pPr>
      <w:r>
        <w:t>Public cricket datasets (e.g., player batting statistics from online repositories)</w:t>
      </w:r>
    </w:p>
    <w:p w14:paraId="21A43765" w14:textId="013B1146" w:rsidR="003F07D3" w:rsidRPr="006A0A7C" w:rsidRDefault="00860861">
      <w:pPr>
        <w:pStyle w:val="Heading2"/>
        <w:spacing w:line="360" w:lineRule="auto"/>
        <w:jc w:val="both"/>
        <w:rPr>
          <w:rFonts w:ascii="Arial Black" w:hAnsi="Arial Black" w:cs="Times New Roman"/>
          <w:color w:val="auto"/>
          <w:sz w:val="32"/>
          <w:szCs w:val="32"/>
        </w:rPr>
      </w:pPr>
      <w:r w:rsidRPr="006A0A7C">
        <w:rPr>
          <w:rFonts w:ascii="Arial Black" w:hAnsi="Arial Black" w:cs="Times New Roman"/>
          <w:color w:val="auto"/>
          <w:sz w:val="32"/>
          <w:szCs w:val="32"/>
        </w:rPr>
        <w:t>Expected Outcomes</w:t>
      </w:r>
      <w:r w:rsidR="00225760" w:rsidRPr="006A0A7C">
        <w:rPr>
          <w:rFonts w:ascii="Arial Black" w:hAnsi="Arial Black" w:cs="Times New Roman"/>
          <w:color w:val="auto"/>
          <w:sz w:val="32"/>
          <w:szCs w:val="32"/>
        </w:rPr>
        <w:t>:</w:t>
      </w:r>
    </w:p>
    <w:p w14:paraId="633E0FD5" w14:textId="2C3ED340" w:rsidR="00225760" w:rsidRDefault="00225760" w:rsidP="00225760">
      <w:pPr>
        <w:pStyle w:val="NormalWeb"/>
        <w:numPr>
          <w:ilvl w:val="0"/>
          <w:numId w:val="11"/>
        </w:numPr>
      </w:pPr>
      <w:r>
        <w:t>The system will analyse past batting data of cricket players.</w:t>
      </w:r>
    </w:p>
    <w:p w14:paraId="5EF2397D" w14:textId="77777777" w:rsidR="00225760" w:rsidRDefault="00225760" w:rsidP="00225760">
      <w:pPr>
        <w:pStyle w:val="NormalWeb"/>
        <w:numPr>
          <w:ilvl w:val="0"/>
          <w:numId w:val="11"/>
        </w:numPr>
      </w:pPr>
      <w:r>
        <w:t>It will predict future batting performance based on previous records.</w:t>
      </w:r>
    </w:p>
    <w:p w14:paraId="0D946BD2" w14:textId="77777777" w:rsidR="00225760" w:rsidRDefault="00225760" w:rsidP="00225760">
      <w:pPr>
        <w:pStyle w:val="NormalWeb"/>
        <w:numPr>
          <w:ilvl w:val="0"/>
          <w:numId w:val="11"/>
        </w:numPr>
      </w:pPr>
      <w:r>
        <w:t>The project will show how machine learning can be used in cricket analysis.</w:t>
      </w:r>
    </w:p>
    <w:p w14:paraId="11F910FD" w14:textId="77777777" w:rsidR="00225760" w:rsidRDefault="00225760" w:rsidP="00225760">
      <w:pPr>
        <w:pStyle w:val="NormalWeb"/>
        <w:numPr>
          <w:ilvl w:val="0"/>
          <w:numId w:val="11"/>
        </w:numPr>
      </w:pPr>
      <w:r>
        <w:t>The model will help in understanding player consistency and form.</w:t>
      </w:r>
    </w:p>
    <w:p w14:paraId="1B0D6825" w14:textId="77777777" w:rsidR="00225760" w:rsidRDefault="00225760" w:rsidP="00225760">
      <w:pPr>
        <w:pStyle w:val="NormalWeb"/>
        <w:numPr>
          <w:ilvl w:val="0"/>
          <w:numId w:val="11"/>
        </w:numPr>
      </w:pPr>
      <w:r>
        <w:t>The results can support better decision-making for team selection and strategy.</w:t>
      </w:r>
    </w:p>
    <w:p w14:paraId="12E25F2C" w14:textId="60BF38D2" w:rsidR="00706E49" w:rsidRPr="006A0A7C" w:rsidRDefault="00706E49" w:rsidP="00706E49">
      <w:pPr>
        <w:rPr>
          <w:rFonts w:ascii="Arial Black" w:eastAsia="Times New Roman" w:hAnsi="Arial Black" w:cs="Times New Roman"/>
          <w:sz w:val="44"/>
          <w:szCs w:val="44"/>
          <w:lang w:val="en-PK" w:eastAsia="en-PK"/>
        </w:rPr>
      </w:pPr>
      <w:r w:rsidRPr="006A0A7C">
        <w:rPr>
          <w:rStyle w:val="Strong"/>
          <w:rFonts w:ascii="Arial Black" w:hAnsi="Arial Black"/>
          <w:sz w:val="28"/>
          <w:szCs w:val="28"/>
        </w:rPr>
        <w:lastRenderedPageBreak/>
        <w:t>Problem Formulation</w:t>
      </w:r>
      <w:r w:rsidR="006A0A7C">
        <w:rPr>
          <w:rStyle w:val="Strong"/>
          <w:rFonts w:ascii="Arial Black" w:hAnsi="Arial Black"/>
          <w:sz w:val="28"/>
          <w:szCs w:val="28"/>
        </w:rPr>
        <w:t>:</w:t>
      </w:r>
    </w:p>
    <w:p w14:paraId="1169DA60" w14:textId="77777777" w:rsidR="00706E49" w:rsidRDefault="00706E49" w:rsidP="00706E49">
      <w:pPr>
        <w:pStyle w:val="NormalWeb"/>
      </w:pPr>
      <w:r>
        <w:t xml:space="preserve">The goal of this project is to predict a cricket player’s batting performance using historical data. The problem is defined as a </w:t>
      </w:r>
      <w:r>
        <w:rPr>
          <w:rStyle w:val="Strong"/>
        </w:rPr>
        <w:t>supervised machine-learning regression task</w:t>
      </w:r>
      <w:r>
        <w:t>, where the model learns relationships between input features and the batting outcome.</w:t>
      </w:r>
    </w:p>
    <w:p w14:paraId="24EB61FA" w14:textId="77777777" w:rsidR="00706E49" w:rsidRDefault="00706E49" w:rsidP="00706E49">
      <w:pPr>
        <w:pStyle w:val="NormalWeb"/>
      </w:pPr>
      <w:r>
        <w:rPr>
          <w:rStyle w:val="Strong"/>
        </w:rPr>
        <w:t>Input features may include:</w:t>
      </w:r>
    </w:p>
    <w:p w14:paraId="743C725C" w14:textId="27E7B8DF" w:rsidR="00706E49" w:rsidRPr="00706E49" w:rsidRDefault="00706E49" w:rsidP="00706E49">
      <w:pPr>
        <w:pStyle w:val="NormalWeb"/>
        <w:numPr>
          <w:ilvl w:val="0"/>
          <w:numId w:val="15"/>
        </w:numPr>
      </w:pPr>
      <w:r>
        <w:rPr>
          <w:lang w:val="en-US"/>
        </w:rPr>
        <w:t>Player Name</w:t>
      </w:r>
    </w:p>
    <w:p w14:paraId="7FAC05D8" w14:textId="1527FEEC" w:rsidR="00706E49" w:rsidRDefault="00706E49" w:rsidP="00706E49">
      <w:pPr>
        <w:pStyle w:val="NormalWeb"/>
        <w:numPr>
          <w:ilvl w:val="0"/>
          <w:numId w:val="15"/>
        </w:numPr>
      </w:pPr>
      <w:r>
        <w:t>Opposition team</w:t>
      </w:r>
    </w:p>
    <w:p w14:paraId="271E3FEB" w14:textId="17EE1754" w:rsidR="00706E49" w:rsidRDefault="00706E49" w:rsidP="00706E49">
      <w:pPr>
        <w:pStyle w:val="NormalWeb"/>
        <w:numPr>
          <w:ilvl w:val="0"/>
          <w:numId w:val="15"/>
        </w:numPr>
      </w:pPr>
      <w:r>
        <w:t>Balls faced</w:t>
      </w:r>
    </w:p>
    <w:p w14:paraId="16324426" w14:textId="2572C29C" w:rsidR="00706E49" w:rsidRDefault="00706E49" w:rsidP="00706E49">
      <w:pPr>
        <w:pStyle w:val="NormalWeb"/>
        <w:numPr>
          <w:ilvl w:val="0"/>
          <w:numId w:val="15"/>
        </w:numPr>
      </w:pPr>
      <w:r>
        <w:t>strike rate</w:t>
      </w:r>
    </w:p>
    <w:p w14:paraId="61259DBB" w14:textId="77777777" w:rsidR="00706E49" w:rsidRDefault="00706E49" w:rsidP="00706E49">
      <w:pPr>
        <w:pStyle w:val="NormalWeb"/>
      </w:pPr>
      <w:r>
        <w:rPr>
          <w:rStyle w:val="Strong"/>
        </w:rPr>
        <w:t>Output (target variable):</w:t>
      </w:r>
    </w:p>
    <w:p w14:paraId="7B20F7AE" w14:textId="77777777" w:rsidR="00706E49" w:rsidRDefault="00706E49" w:rsidP="00706E49">
      <w:pPr>
        <w:pStyle w:val="NormalWeb"/>
        <w:numPr>
          <w:ilvl w:val="0"/>
          <w:numId w:val="16"/>
        </w:numPr>
      </w:pPr>
      <w:r>
        <w:t>Predicted runs in the next match</w:t>
      </w:r>
    </w:p>
    <w:p w14:paraId="3ACACBDE" w14:textId="77777777" w:rsidR="00706E49" w:rsidRDefault="00706E49" w:rsidP="00706E49">
      <w:pPr>
        <w:pStyle w:val="NormalWeb"/>
      </w:pPr>
      <w:r>
        <w:t>The objective is to minimize prediction error while identifying patterns that describe player consistency and performance trends. This helps coaches and analysts make better decisions regarding team selection and strategy.</w:t>
      </w:r>
    </w:p>
    <w:p w14:paraId="3BFD4AA4" w14:textId="375B7B3D" w:rsidR="008F506B" w:rsidRPr="006A0A7C" w:rsidRDefault="008F506B" w:rsidP="008F506B">
      <w:pPr>
        <w:rPr>
          <w:rFonts w:ascii="Arial Black" w:eastAsia="Times New Roman" w:hAnsi="Arial Black" w:cs="Times New Roman"/>
          <w:sz w:val="48"/>
          <w:szCs w:val="48"/>
          <w:lang w:val="en-PK" w:eastAsia="en-PK"/>
        </w:rPr>
      </w:pPr>
      <w:r w:rsidRPr="006A0A7C">
        <w:rPr>
          <w:rStyle w:val="Strong"/>
          <w:rFonts w:ascii="Arial Black" w:hAnsi="Arial Black"/>
          <w:sz w:val="32"/>
          <w:szCs w:val="32"/>
        </w:rPr>
        <w:t>Existing Solutions</w:t>
      </w:r>
      <w:r w:rsidR="006A0A7C">
        <w:rPr>
          <w:rStyle w:val="Strong"/>
          <w:rFonts w:ascii="Arial Black" w:hAnsi="Arial Black"/>
          <w:sz w:val="32"/>
          <w:szCs w:val="32"/>
        </w:rPr>
        <w:t>:</w:t>
      </w:r>
    </w:p>
    <w:p w14:paraId="7F253989" w14:textId="7A62B234" w:rsidR="008F506B" w:rsidRDefault="008F506B" w:rsidP="008F506B">
      <w:pPr>
        <w:pStyle w:val="NormalWeb"/>
      </w:pPr>
      <w:r>
        <w:t xml:space="preserve">Several existing systems and research </w:t>
      </w:r>
      <w:r w:rsidR="006A0A7C">
        <w:t>work</w:t>
      </w:r>
      <w:r>
        <w:t xml:space="preserve"> focus on using data analytics and machine learning to analyze and predict cricket performance. Most of these solutions rely on historical match statistics to identify trends in player form and match outcomes.</w:t>
      </w:r>
    </w:p>
    <w:p w14:paraId="521D334E" w14:textId="77777777" w:rsidR="008F506B" w:rsidRPr="008F506B" w:rsidRDefault="008F506B" w:rsidP="008F506B">
      <w:pPr>
        <w:rPr>
          <w:b/>
          <w:bCs/>
          <w:sz w:val="28"/>
          <w:szCs w:val="28"/>
        </w:rPr>
      </w:pPr>
      <w:r w:rsidRPr="008F506B">
        <w:rPr>
          <w:rStyle w:val="Strong"/>
          <w:sz w:val="28"/>
          <w:szCs w:val="28"/>
        </w:rPr>
        <w:t>1.</w:t>
      </w:r>
      <w:r w:rsidRPr="008F506B">
        <w:rPr>
          <w:rStyle w:val="Strong"/>
          <w:b w:val="0"/>
          <w:bCs w:val="0"/>
          <w:sz w:val="28"/>
          <w:szCs w:val="28"/>
        </w:rPr>
        <w:t xml:space="preserve"> </w:t>
      </w:r>
      <w:r w:rsidRPr="008F506B">
        <w:rPr>
          <w:b/>
          <w:bCs/>
          <w:sz w:val="28"/>
          <w:szCs w:val="28"/>
        </w:rPr>
        <w:t>Statistical Cricket Analysis Tools</w:t>
      </w:r>
    </w:p>
    <w:p w14:paraId="45461EF6" w14:textId="5DEFF2F3" w:rsidR="008F506B" w:rsidRDefault="008F506B" w:rsidP="008F506B">
      <w:pPr>
        <w:pStyle w:val="NormalWeb"/>
      </w:pPr>
      <w:r>
        <w:t>Traditional cricket analysis platforms (such as ESPN Cricinfo StatsGuru</w:t>
      </w:r>
      <w:r w:rsidR="006A0A7C">
        <w:rPr>
          <w:lang w:val="en-US"/>
        </w:rPr>
        <w:t xml:space="preserve"> (</w:t>
      </w:r>
      <w:hyperlink r:id="rId9" w:history="1">
        <w:r w:rsidR="006A0A7C" w:rsidRPr="00B22981">
          <w:rPr>
            <w:rStyle w:val="Hyperlink"/>
            <w:lang w:val="en-US"/>
          </w:rPr>
          <w:t>https://stats.espncricinfo.com/ci/engine/stats/index.html</w:t>
        </w:r>
      </w:hyperlink>
      <w:r w:rsidR="006A0A7C">
        <w:rPr>
          <w:lang w:val="en-US"/>
        </w:rPr>
        <w:t xml:space="preserve"> )</w:t>
      </w:r>
      <w:r>
        <w:t xml:space="preserve"> and Cricbuzz analytics pages) provide:</w:t>
      </w:r>
    </w:p>
    <w:p w14:paraId="2E1EA53A" w14:textId="77777777" w:rsidR="008F506B" w:rsidRDefault="008F506B" w:rsidP="008F506B">
      <w:pPr>
        <w:pStyle w:val="NormalWeb"/>
        <w:numPr>
          <w:ilvl w:val="0"/>
          <w:numId w:val="19"/>
        </w:numPr>
      </w:pPr>
      <w:r>
        <w:t>Player averages and strike rates</w:t>
      </w:r>
    </w:p>
    <w:p w14:paraId="68B55E16" w14:textId="77777777" w:rsidR="008F506B" w:rsidRDefault="008F506B" w:rsidP="008F506B">
      <w:pPr>
        <w:pStyle w:val="NormalWeb"/>
        <w:numPr>
          <w:ilvl w:val="0"/>
          <w:numId w:val="19"/>
        </w:numPr>
      </w:pPr>
      <w:r>
        <w:t>Performance against specific teams and venues</w:t>
      </w:r>
    </w:p>
    <w:p w14:paraId="10E75ECB" w14:textId="77777777" w:rsidR="008F506B" w:rsidRDefault="008F506B" w:rsidP="008F506B">
      <w:pPr>
        <w:pStyle w:val="NormalWeb"/>
        <w:numPr>
          <w:ilvl w:val="0"/>
          <w:numId w:val="19"/>
        </w:numPr>
      </w:pPr>
      <w:r>
        <w:t>Comparisons between players</w:t>
      </w:r>
    </w:p>
    <w:p w14:paraId="172C3B56" w14:textId="23E2ED47" w:rsidR="008F506B" w:rsidRDefault="008F506B" w:rsidP="008F506B">
      <w:pPr>
        <w:pStyle w:val="NormalWeb"/>
      </w:pPr>
      <w:r>
        <w:t xml:space="preserve">However, these systems mainly present </w:t>
      </w:r>
      <w:r>
        <w:rPr>
          <w:rStyle w:val="Strong"/>
        </w:rPr>
        <w:t>descriptive statistics</w:t>
      </w:r>
      <w:r>
        <w:t xml:space="preserve">. They do not perform predictive </w:t>
      </w:r>
      <w:r w:rsidR="006A0A7C">
        <w:t>modelling</w:t>
      </w:r>
      <w:r>
        <w:t xml:space="preserve"> and cannot estimate future performance automatically.</w:t>
      </w:r>
    </w:p>
    <w:p w14:paraId="16ECFE74" w14:textId="6F93FC60" w:rsidR="008F506B" w:rsidRDefault="008F506B" w:rsidP="008F506B"/>
    <w:p w14:paraId="77862059" w14:textId="77777777" w:rsidR="006A0A7C" w:rsidRDefault="006A0A7C" w:rsidP="008F506B">
      <w:pPr>
        <w:rPr>
          <w:rStyle w:val="Strong"/>
          <w:sz w:val="28"/>
          <w:szCs w:val="28"/>
        </w:rPr>
      </w:pPr>
    </w:p>
    <w:p w14:paraId="1CEA6210" w14:textId="53B590F0" w:rsidR="008F506B" w:rsidRPr="008F506B" w:rsidRDefault="008F506B" w:rsidP="008F506B">
      <w:pPr>
        <w:rPr>
          <w:sz w:val="28"/>
          <w:szCs w:val="28"/>
        </w:rPr>
      </w:pPr>
      <w:r w:rsidRPr="008F506B">
        <w:rPr>
          <w:rStyle w:val="Strong"/>
          <w:sz w:val="28"/>
          <w:szCs w:val="28"/>
        </w:rPr>
        <w:lastRenderedPageBreak/>
        <w:t>2. Machine Learning–Based Research Studies</w:t>
      </w:r>
    </w:p>
    <w:p w14:paraId="66C0C2F2" w14:textId="77777777" w:rsidR="008F506B" w:rsidRDefault="008F506B" w:rsidP="008F506B">
      <w:pPr>
        <w:pStyle w:val="NormalWeb"/>
      </w:pPr>
      <w:r>
        <w:t>Recent academic studies have applied machine learning to cricket, focusing on:</w:t>
      </w:r>
    </w:p>
    <w:p w14:paraId="0C03B487" w14:textId="77777777" w:rsidR="008F506B" w:rsidRDefault="008F506B" w:rsidP="008F506B">
      <w:pPr>
        <w:pStyle w:val="NormalWeb"/>
        <w:numPr>
          <w:ilvl w:val="0"/>
          <w:numId w:val="20"/>
        </w:numPr>
      </w:pPr>
      <w:r>
        <w:t>Match outcome prediction</w:t>
      </w:r>
    </w:p>
    <w:p w14:paraId="05316721" w14:textId="77777777" w:rsidR="008F506B" w:rsidRDefault="008F506B" w:rsidP="008F506B">
      <w:pPr>
        <w:pStyle w:val="NormalWeb"/>
        <w:numPr>
          <w:ilvl w:val="0"/>
          <w:numId w:val="20"/>
        </w:numPr>
      </w:pPr>
      <w:r>
        <w:t>Player ranking and performance evaluation</w:t>
      </w:r>
    </w:p>
    <w:p w14:paraId="534E066C" w14:textId="77777777" w:rsidR="008F506B" w:rsidRDefault="008F506B" w:rsidP="008F506B">
      <w:pPr>
        <w:pStyle w:val="NormalWeb"/>
        <w:numPr>
          <w:ilvl w:val="0"/>
          <w:numId w:val="20"/>
        </w:numPr>
      </w:pPr>
      <w:r>
        <w:t>Fantasy league recommendation systems</w:t>
      </w:r>
    </w:p>
    <w:p w14:paraId="7359483B" w14:textId="77777777" w:rsidR="008F506B" w:rsidRDefault="008F506B" w:rsidP="008F506B">
      <w:pPr>
        <w:pStyle w:val="NormalWeb"/>
      </w:pPr>
      <w:r>
        <w:t>Many studies use algorithms such as Linear Regression, Random Forests, Support Vector Machines, and Neural Networks. While these approaches show promising accuracy, most research remains experimental and is not implemented as user-friendly tools.</w:t>
      </w:r>
    </w:p>
    <w:p w14:paraId="4334E7F5" w14:textId="1B45ED6E" w:rsidR="008F506B" w:rsidRDefault="008F506B" w:rsidP="008F506B"/>
    <w:p w14:paraId="5FB38AD4" w14:textId="77777777" w:rsidR="008F506B" w:rsidRPr="008F506B" w:rsidRDefault="008F506B" w:rsidP="008F506B">
      <w:pPr>
        <w:rPr>
          <w:sz w:val="28"/>
          <w:szCs w:val="28"/>
        </w:rPr>
      </w:pPr>
      <w:r w:rsidRPr="008F506B">
        <w:rPr>
          <w:rStyle w:val="Strong"/>
          <w:sz w:val="28"/>
          <w:szCs w:val="28"/>
        </w:rPr>
        <w:t>3. Sports Analytics Platforms</w:t>
      </w:r>
    </w:p>
    <w:p w14:paraId="44975042" w14:textId="64B266DB" w:rsidR="00AB779C" w:rsidRDefault="008F506B" w:rsidP="006A0A7C">
      <w:pPr>
        <w:pStyle w:val="NormalWeb"/>
      </w:pPr>
      <w:r>
        <w:t>Some advanced sports analytics companies (mainly in football and baseball) provide AI-based performance prediction systems. However, similar platforms for cricket are still limited, expensive, or not openly available to students and researchers.</w:t>
      </w:r>
    </w:p>
    <w:p w14:paraId="757D69B6" w14:textId="4D3D31AA" w:rsidR="00AB779C" w:rsidRPr="006A0A7C" w:rsidRDefault="00AB779C" w:rsidP="00E45D77">
      <w:pPr>
        <w:spacing w:line="360" w:lineRule="auto"/>
        <w:jc w:val="both"/>
        <w:rPr>
          <w:rFonts w:ascii="Arial Black" w:hAnsi="Arial Black"/>
          <w:b/>
          <w:bCs/>
          <w:sz w:val="32"/>
          <w:szCs w:val="32"/>
        </w:rPr>
      </w:pPr>
      <w:r w:rsidRPr="006A0A7C">
        <w:rPr>
          <w:rFonts w:ascii="Arial Black" w:hAnsi="Arial Black"/>
          <w:b/>
          <w:bCs/>
          <w:sz w:val="32"/>
          <w:szCs w:val="32"/>
        </w:rPr>
        <w:t>Proposed solution:</w:t>
      </w:r>
    </w:p>
    <w:p w14:paraId="11227B10" w14:textId="2B20CDDB" w:rsidR="00AB779C" w:rsidRPr="006A0A7C" w:rsidRDefault="00AB779C" w:rsidP="006A0A7C">
      <w:pPr>
        <w:spacing w:line="360" w:lineRule="auto"/>
        <w:jc w:val="both"/>
        <w:rPr>
          <w:rStyle w:val="Strong"/>
          <w:rFonts w:ascii="Times New Roman" w:hAnsi="Times New Roman" w:cs="Times New Roman"/>
          <w:sz w:val="36"/>
          <w:szCs w:val="36"/>
        </w:rPr>
      </w:pPr>
      <w:r w:rsidRPr="00AB779C">
        <w:rPr>
          <w:rFonts w:ascii="Times New Roman" w:hAnsi="Times New Roman" w:cs="Times New Roman"/>
        </w:rPr>
        <w:t>The proposed solution is to build a machine-learning-based system that predicts a cricket player’s future batting performance using historical match data. The system follows a structured framework consisting of data collection, preprocessing, feature engineering, model training, evaluation, and prediction.</w:t>
      </w:r>
    </w:p>
    <w:p w14:paraId="6CD615F7" w14:textId="30EFBDA6" w:rsidR="00706E49" w:rsidRPr="006A0A7C" w:rsidRDefault="00706E49" w:rsidP="00706E49">
      <w:pPr>
        <w:rPr>
          <w:rFonts w:ascii="Arial Black" w:eastAsia="Times New Roman" w:hAnsi="Arial Black" w:cs="Times New Roman"/>
          <w:sz w:val="44"/>
          <w:szCs w:val="44"/>
          <w:lang w:val="en-PK" w:eastAsia="en-PK"/>
        </w:rPr>
      </w:pPr>
      <w:r w:rsidRPr="006A0A7C">
        <w:rPr>
          <w:rStyle w:val="Strong"/>
          <w:rFonts w:ascii="Arial Black" w:hAnsi="Arial Black"/>
          <w:sz w:val="28"/>
          <w:szCs w:val="28"/>
        </w:rPr>
        <w:t>Implementation / Experiments</w:t>
      </w:r>
      <w:r w:rsidR="006A0A7C">
        <w:rPr>
          <w:rStyle w:val="Strong"/>
          <w:rFonts w:ascii="Arial Black" w:hAnsi="Arial Black"/>
          <w:sz w:val="28"/>
          <w:szCs w:val="28"/>
        </w:rPr>
        <w:t>:</w:t>
      </w:r>
    </w:p>
    <w:p w14:paraId="6C159F3C" w14:textId="77777777" w:rsidR="00706E49" w:rsidRDefault="00706E49" w:rsidP="00706E49">
      <w:pPr>
        <w:pStyle w:val="NormalWeb"/>
      </w:pPr>
      <w:r>
        <w:t>The implementation followed these major steps:</w:t>
      </w:r>
    </w:p>
    <w:p w14:paraId="148AC067" w14:textId="17458943" w:rsidR="00706E49" w:rsidRDefault="00706E49" w:rsidP="00706E49">
      <w:pPr>
        <w:pStyle w:val="NormalWeb"/>
        <w:numPr>
          <w:ilvl w:val="0"/>
          <w:numId w:val="17"/>
        </w:numPr>
      </w:pPr>
      <w:r>
        <w:rPr>
          <w:rStyle w:val="Strong"/>
        </w:rPr>
        <w:t>Data Collection</w:t>
      </w:r>
      <w:r>
        <w:rPr>
          <w:rStyle w:val="Strong"/>
          <w:lang w:val="en-US"/>
        </w:rPr>
        <w:t>:</w:t>
      </w:r>
      <w:r>
        <w:br/>
        <w:t>Public cricket datasets were collected from online repositories containing player batting statistics.</w:t>
      </w:r>
    </w:p>
    <w:p w14:paraId="2A03EFC8" w14:textId="22B51078" w:rsidR="00706E49" w:rsidRDefault="00706E49" w:rsidP="00706E49">
      <w:pPr>
        <w:pStyle w:val="NormalWeb"/>
        <w:numPr>
          <w:ilvl w:val="0"/>
          <w:numId w:val="17"/>
        </w:numPr>
      </w:pPr>
      <w:r>
        <w:rPr>
          <w:rStyle w:val="Strong"/>
        </w:rPr>
        <w:t>Data Preprocessing</w:t>
      </w:r>
      <w:r>
        <w:rPr>
          <w:rStyle w:val="Strong"/>
          <w:lang w:val="en-US"/>
        </w:rPr>
        <w:t>:</w:t>
      </w:r>
    </w:p>
    <w:p w14:paraId="7412A69E" w14:textId="77777777" w:rsidR="00706E49" w:rsidRDefault="00706E49" w:rsidP="00706E49">
      <w:pPr>
        <w:pStyle w:val="NormalWeb"/>
        <w:numPr>
          <w:ilvl w:val="1"/>
          <w:numId w:val="17"/>
        </w:numPr>
      </w:pPr>
      <w:r>
        <w:t>Handling missing values</w:t>
      </w:r>
    </w:p>
    <w:p w14:paraId="0A8EE8DF" w14:textId="77777777" w:rsidR="00706E49" w:rsidRDefault="00706E49" w:rsidP="00706E49">
      <w:pPr>
        <w:pStyle w:val="NormalWeb"/>
        <w:numPr>
          <w:ilvl w:val="1"/>
          <w:numId w:val="17"/>
        </w:numPr>
      </w:pPr>
      <w:r>
        <w:t>Encoding categorical features (e.g., teams, venues)</w:t>
      </w:r>
    </w:p>
    <w:p w14:paraId="27887506" w14:textId="77777777" w:rsidR="00706E49" w:rsidRDefault="00706E49" w:rsidP="00706E49">
      <w:pPr>
        <w:pStyle w:val="NormalWeb"/>
        <w:numPr>
          <w:ilvl w:val="1"/>
          <w:numId w:val="17"/>
        </w:numPr>
      </w:pPr>
      <w:r>
        <w:t>Normalizing numerical values where needed</w:t>
      </w:r>
    </w:p>
    <w:p w14:paraId="38FE41FE" w14:textId="77777777" w:rsidR="00706E49" w:rsidRDefault="00706E49" w:rsidP="00706E49">
      <w:pPr>
        <w:pStyle w:val="NormalWeb"/>
        <w:numPr>
          <w:ilvl w:val="1"/>
          <w:numId w:val="17"/>
        </w:numPr>
      </w:pPr>
      <w:r>
        <w:t xml:space="preserve">Splitting the data into </w:t>
      </w:r>
      <w:r>
        <w:rPr>
          <w:rStyle w:val="Strong"/>
        </w:rPr>
        <w:t>training and testing</w:t>
      </w:r>
      <w:r>
        <w:t xml:space="preserve"> sets</w:t>
      </w:r>
    </w:p>
    <w:p w14:paraId="0D368CCF" w14:textId="61AF959F" w:rsidR="00706E49" w:rsidRDefault="00706E49" w:rsidP="00706E49">
      <w:pPr>
        <w:pStyle w:val="NormalWeb"/>
        <w:numPr>
          <w:ilvl w:val="0"/>
          <w:numId w:val="17"/>
        </w:numPr>
      </w:pPr>
      <w:r>
        <w:rPr>
          <w:rStyle w:val="Strong"/>
        </w:rPr>
        <w:t>Model Development</w:t>
      </w:r>
      <w:r>
        <w:rPr>
          <w:rStyle w:val="Strong"/>
          <w:lang w:val="en-US"/>
        </w:rPr>
        <w:t>:</w:t>
      </w:r>
      <w:r>
        <w:br/>
        <w:t>Two models were implemented:</w:t>
      </w:r>
    </w:p>
    <w:p w14:paraId="00C4AB62" w14:textId="77777777" w:rsidR="00706E49" w:rsidRDefault="00706E49" w:rsidP="00706E49">
      <w:pPr>
        <w:pStyle w:val="NormalWeb"/>
        <w:numPr>
          <w:ilvl w:val="1"/>
          <w:numId w:val="17"/>
        </w:numPr>
      </w:pPr>
      <w:r>
        <w:rPr>
          <w:rStyle w:val="Strong"/>
        </w:rPr>
        <w:t>Linear Regression</w:t>
      </w:r>
      <w:r>
        <w:t xml:space="preserve"> — to understand linear trends in batting performance</w:t>
      </w:r>
    </w:p>
    <w:p w14:paraId="13EF7B56" w14:textId="4D732BAB" w:rsidR="00706E49" w:rsidRDefault="00706E49" w:rsidP="00706E49">
      <w:pPr>
        <w:pStyle w:val="NormalWeb"/>
        <w:numPr>
          <w:ilvl w:val="1"/>
          <w:numId w:val="17"/>
        </w:numPr>
      </w:pPr>
      <w:r>
        <w:rPr>
          <w:rStyle w:val="Strong"/>
        </w:rPr>
        <w:lastRenderedPageBreak/>
        <w:t>Decision Tree Regressor</w:t>
      </w:r>
      <w:r>
        <w:t xml:space="preserve"> — to capture non-linear relationships and feature interactions</w:t>
      </w:r>
    </w:p>
    <w:p w14:paraId="565F215A" w14:textId="68568F31" w:rsidR="00354C57" w:rsidRDefault="00354C57" w:rsidP="00240E22">
      <w:pPr>
        <w:pStyle w:val="NormalWeb"/>
        <w:ind w:left="720"/>
        <w:jc w:val="center"/>
      </w:pPr>
    </w:p>
    <w:p w14:paraId="7720E2DC" w14:textId="0733E475" w:rsidR="00354C57" w:rsidRDefault="00E97901" w:rsidP="00E97901">
      <w:pPr>
        <w:pStyle w:val="NormalWeb"/>
        <w:ind w:left="720"/>
        <w:jc w:val="center"/>
      </w:pPr>
      <w:r w:rsidRPr="00240E22">
        <w:drawing>
          <wp:inline distT="0" distB="0" distL="0" distR="0" wp14:anchorId="6CD00842" wp14:editId="03D9CF2E">
            <wp:extent cx="2628900" cy="232211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36546" cy="2328870"/>
                    </a:xfrm>
                    <a:prstGeom prst="rect">
                      <a:avLst/>
                    </a:prstGeom>
                  </pic:spPr>
                </pic:pic>
              </a:graphicData>
            </a:graphic>
          </wp:inline>
        </w:drawing>
      </w:r>
    </w:p>
    <w:p w14:paraId="655B5693" w14:textId="77777777" w:rsidR="00706E49" w:rsidRDefault="00706E49" w:rsidP="00706E49">
      <w:pPr>
        <w:pStyle w:val="NormalWeb"/>
        <w:ind w:left="720"/>
      </w:pPr>
      <w:r>
        <w:t>Both models were trained using Scikit-learn.</w:t>
      </w:r>
    </w:p>
    <w:p w14:paraId="7C1543EA" w14:textId="77777777" w:rsidR="00706E49" w:rsidRDefault="00706E49" w:rsidP="00706E49">
      <w:pPr>
        <w:pStyle w:val="NormalWeb"/>
        <w:numPr>
          <w:ilvl w:val="0"/>
          <w:numId w:val="17"/>
        </w:numPr>
      </w:pPr>
      <w:r>
        <w:rPr>
          <w:rStyle w:val="Strong"/>
        </w:rPr>
        <w:t>Evaluation</w:t>
      </w:r>
      <w:r>
        <w:br/>
        <w:t>Models were evaluated using:</w:t>
      </w:r>
    </w:p>
    <w:p w14:paraId="56DB6FED" w14:textId="6CA5B19B" w:rsidR="00706E49" w:rsidRPr="00240E22" w:rsidRDefault="00706E49" w:rsidP="00706E49">
      <w:pPr>
        <w:pStyle w:val="NormalWeb"/>
        <w:numPr>
          <w:ilvl w:val="1"/>
          <w:numId w:val="17"/>
        </w:numPr>
        <w:rPr>
          <w:rStyle w:val="Strong"/>
          <w:b w:val="0"/>
          <w:bCs w:val="0"/>
        </w:rPr>
      </w:pPr>
      <w:r>
        <w:rPr>
          <w:rStyle w:val="Strong"/>
        </w:rPr>
        <w:t>R² score</w:t>
      </w:r>
    </w:p>
    <w:p w14:paraId="2B9B7C59" w14:textId="4AA37C48" w:rsidR="00240E22" w:rsidRDefault="00E97901" w:rsidP="00240E22">
      <w:pPr>
        <w:pStyle w:val="NormalWeb"/>
        <w:jc w:val="center"/>
      </w:pPr>
      <w:r w:rsidRPr="00240E22">
        <w:drawing>
          <wp:inline distT="0" distB="0" distL="0" distR="0" wp14:anchorId="7CE3A008" wp14:editId="437F56DB">
            <wp:extent cx="3116580" cy="3137501"/>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6348" cy="3147335"/>
                    </a:xfrm>
                    <a:prstGeom prst="rect">
                      <a:avLst/>
                    </a:prstGeom>
                  </pic:spPr>
                </pic:pic>
              </a:graphicData>
            </a:graphic>
          </wp:inline>
        </w:drawing>
      </w:r>
    </w:p>
    <w:p w14:paraId="30AD97C1" w14:textId="77777777" w:rsidR="00706E49" w:rsidRDefault="00706E49" w:rsidP="00706E49">
      <w:pPr>
        <w:pStyle w:val="NormalWeb"/>
        <w:ind w:left="720"/>
      </w:pPr>
      <w:r>
        <w:t>Performance was compared to determine which model predicts more accurately.</w:t>
      </w:r>
    </w:p>
    <w:p w14:paraId="0EA38D53" w14:textId="77777777" w:rsidR="00706E49" w:rsidRDefault="00706E49" w:rsidP="00706E49">
      <w:pPr>
        <w:pStyle w:val="NormalWeb"/>
        <w:numPr>
          <w:ilvl w:val="0"/>
          <w:numId w:val="17"/>
        </w:numPr>
      </w:pPr>
      <w:r>
        <w:rPr>
          <w:rStyle w:val="Strong"/>
        </w:rPr>
        <w:lastRenderedPageBreak/>
        <w:t>Visualization</w:t>
      </w:r>
      <w:r>
        <w:br/>
        <w:t>Matplotlib and Seaborn were used to visualize:</w:t>
      </w:r>
    </w:p>
    <w:p w14:paraId="33716432" w14:textId="77777777" w:rsidR="00706E49" w:rsidRDefault="00706E49" w:rsidP="00706E49">
      <w:pPr>
        <w:pStyle w:val="NormalWeb"/>
        <w:numPr>
          <w:ilvl w:val="1"/>
          <w:numId w:val="17"/>
        </w:numPr>
      </w:pPr>
      <w:r>
        <w:t>Actual vs. predicted runs</w:t>
      </w:r>
    </w:p>
    <w:p w14:paraId="201DB11A" w14:textId="77777777" w:rsidR="00706E49" w:rsidRDefault="00706E49" w:rsidP="00706E49">
      <w:pPr>
        <w:pStyle w:val="NormalWeb"/>
        <w:numPr>
          <w:ilvl w:val="1"/>
          <w:numId w:val="17"/>
        </w:numPr>
      </w:pPr>
      <w:r>
        <w:t>Feature distributions</w:t>
      </w:r>
    </w:p>
    <w:p w14:paraId="312BC35A" w14:textId="145B4E87" w:rsidR="00706E49" w:rsidRPr="00AB779C" w:rsidRDefault="00706E49" w:rsidP="00706E49">
      <w:pPr>
        <w:pStyle w:val="NormalWeb"/>
        <w:numPr>
          <w:ilvl w:val="1"/>
          <w:numId w:val="17"/>
        </w:numPr>
        <w:rPr>
          <w:rStyle w:val="Strong"/>
          <w:b w:val="0"/>
          <w:bCs w:val="0"/>
        </w:rPr>
      </w:pPr>
      <w:r>
        <w:t>Model comparison graphs</w:t>
      </w:r>
    </w:p>
    <w:p w14:paraId="41DB48B0" w14:textId="77777777" w:rsidR="00706E49" w:rsidRDefault="00706E49" w:rsidP="00706E49">
      <w:pPr>
        <w:rPr>
          <w:rStyle w:val="Strong"/>
          <w:sz w:val="28"/>
          <w:szCs w:val="28"/>
        </w:rPr>
      </w:pPr>
    </w:p>
    <w:p w14:paraId="1ACA2435" w14:textId="081480A9" w:rsidR="00706E49" w:rsidRPr="006A0A7C" w:rsidRDefault="00706E49" w:rsidP="00706E49">
      <w:pPr>
        <w:rPr>
          <w:rFonts w:ascii="Arial Black" w:eastAsia="Times New Roman" w:hAnsi="Arial Black" w:cs="Times New Roman"/>
          <w:sz w:val="44"/>
          <w:szCs w:val="44"/>
          <w:lang w:val="en-PK" w:eastAsia="en-PK"/>
        </w:rPr>
      </w:pPr>
      <w:r w:rsidRPr="006A0A7C">
        <w:rPr>
          <w:rStyle w:val="Strong"/>
          <w:rFonts w:ascii="Arial Black" w:hAnsi="Arial Black"/>
          <w:sz w:val="28"/>
          <w:szCs w:val="28"/>
        </w:rPr>
        <w:t>Results</w:t>
      </w:r>
      <w:r w:rsidR="006A0A7C">
        <w:rPr>
          <w:rStyle w:val="Strong"/>
          <w:rFonts w:ascii="Arial Black" w:hAnsi="Arial Black"/>
          <w:sz w:val="28"/>
          <w:szCs w:val="28"/>
        </w:rPr>
        <w:t>:</w:t>
      </w:r>
    </w:p>
    <w:p w14:paraId="57DBBAAD" w14:textId="77777777" w:rsidR="00706E49" w:rsidRDefault="00706E49" w:rsidP="00706E49">
      <w:pPr>
        <w:pStyle w:val="NormalWeb"/>
      </w:pPr>
      <w:r>
        <w:t>The experiments show that machine learning can successfully analyze batting patterns and provide reasonable predictions based on past performance.</w:t>
      </w:r>
    </w:p>
    <w:p w14:paraId="23956C3F" w14:textId="77777777" w:rsidR="00706E49" w:rsidRDefault="00706E49" w:rsidP="00706E49">
      <w:pPr>
        <w:pStyle w:val="NormalWeb"/>
      </w:pPr>
      <w:r>
        <w:t>Key observations:</w:t>
      </w:r>
    </w:p>
    <w:p w14:paraId="366667DB" w14:textId="77777777" w:rsidR="00706E49" w:rsidRDefault="00706E49" w:rsidP="00706E49">
      <w:pPr>
        <w:pStyle w:val="NormalWeb"/>
        <w:numPr>
          <w:ilvl w:val="0"/>
          <w:numId w:val="18"/>
        </w:numPr>
      </w:pPr>
      <w:r>
        <w:t>The models detected meaningful relationships between features such as balls faced, previous runs, and match history.</w:t>
      </w:r>
    </w:p>
    <w:p w14:paraId="11AB1487" w14:textId="77777777" w:rsidR="00706E49" w:rsidRDefault="00706E49" w:rsidP="00706E49">
      <w:pPr>
        <w:pStyle w:val="NormalWeb"/>
        <w:numPr>
          <w:ilvl w:val="0"/>
          <w:numId w:val="18"/>
        </w:numPr>
      </w:pPr>
      <w:r>
        <w:t>The Decision Tree model generally performed better in capturing non-linear trends compared to Linear Regression.</w:t>
      </w:r>
    </w:p>
    <w:p w14:paraId="6B3F3BF5" w14:textId="77777777" w:rsidR="00706E49" w:rsidRDefault="00706E49" w:rsidP="00706E49">
      <w:pPr>
        <w:pStyle w:val="NormalWeb"/>
        <w:numPr>
          <w:ilvl w:val="0"/>
          <w:numId w:val="18"/>
        </w:numPr>
      </w:pPr>
      <w:r>
        <w:t>Predictions are useful for identifying players who are consistent or likely to perform well under certain conditions.</w:t>
      </w:r>
    </w:p>
    <w:p w14:paraId="73EC19B1" w14:textId="77777777" w:rsidR="00706E49" w:rsidRDefault="00706E49" w:rsidP="00706E49">
      <w:pPr>
        <w:pStyle w:val="NormalWeb"/>
      </w:pPr>
      <w:r>
        <w:t>Overall, the results confirm that data-driven techniques can support cricket analysts and selectors in performance evaluation and decision-making.</w:t>
      </w:r>
    </w:p>
    <w:p w14:paraId="6B247AAA" w14:textId="77777777" w:rsidR="00706E49" w:rsidRDefault="00706E49" w:rsidP="00E45D77">
      <w:pPr>
        <w:spacing w:line="360" w:lineRule="auto"/>
        <w:jc w:val="both"/>
        <w:rPr>
          <w:rFonts w:ascii="Times New Roman" w:hAnsi="Times New Roman" w:cs="Times New Roman"/>
          <w:b/>
          <w:bCs/>
          <w:sz w:val="36"/>
          <w:szCs w:val="36"/>
        </w:rPr>
      </w:pPr>
    </w:p>
    <w:p w14:paraId="7CFCA713" w14:textId="10B42CB9" w:rsidR="00E45D77" w:rsidRPr="00E45D77" w:rsidRDefault="00E45D77" w:rsidP="00E45D77">
      <w:pPr>
        <w:spacing w:line="360" w:lineRule="auto"/>
        <w:jc w:val="both"/>
        <w:rPr>
          <w:rFonts w:ascii="Times New Roman" w:hAnsi="Times New Roman" w:cs="Times New Roman"/>
          <w:b/>
          <w:bCs/>
          <w:sz w:val="36"/>
          <w:szCs w:val="36"/>
        </w:rPr>
      </w:pPr>
      <w:r w:rsidRPr="006A0A7C">
        <w:rPr>
          <w:rFonts w:ascii="Arial Black" w:hAnsi="Arial Black" w:cs="Times New Roman"/>
          <w:b/>
          <w:bCs/>
          <w:sz w:val="36"/>
          <w:szCs w:val="36"/>
        </w:rPr>
        <w:t>Conclusion:</w:t>
      </w:r>
      <w:r>
        <w:rPr>
          <w:rFonts w:ascii="Times New Roman" w:hAnsi="Times New Roman" w:cs="Times New Roman"/>
          <w:b/>
          <w:bCs/>
          <w:sz w:val="36"/>
          <w:szCs w:val="36"/>
        </w:rPr>
        <w:br/>
      </w:r>
      <w:r>
        <w:t xml:space="preserve">The project </w:t>
      </w:r>
      <w:r>
        <w:rPr>
          <w:rStyle w:val="Strong"/>
        </w:rPr>
        <w:t>demonstrates how machine learning can be applied effectively to cricket analytics</w:t>
      </w:r>
      <w:r>
        <w:t>, specifically for predicting batting performance. By cleaning and analyzing historical player data and training models such as Linear Regression and Decision Trees, the system can identify patterns in player form and consistency. These predictions can assist coaches, analysts, and selectors in making better decisions about strategy and team selection. Overall, the project shows that data-driven approaches can add real value to sports performance evaluation and future planning.</w:t>
      </w:r>
    </w:p>
    <w:p w14:paraId="55C4BE74" w14:textId="57B5E463" w:rsidR="003F07D3" w:rsidRPr="006A0A7C" w:rsidRDefault="00225760">
      <w:pPr>
        <w:spacing w:line="360" w:lineRule="auto"/>
        <w:jc w:val="both"/>
        <w:rPr>
          <w:rFonts w:ascii="Arial Black" w:hAnsi="Arial Black" w:cs="Times New Roman"/>
          <w:b/>
          <w:bCs/>
          <w:sz w:val="36"/>
          <w:szCs w:val="36"/>
        </w:rPr>
      </w:pPr>
      <w:r w:rsidRPr="006A0A7C">
        <w:rPr>
          <w:rFonts w:ascii="Arial Black" w:hAnsi="Arial Black" w:cs="Times New Roman"/>
          <w:b/>
          <w:bCs/>
          <w:sz w:val="36"/>
          <w:szCs w:val="36"/>
        </w:rPr>
        <w:t>References:</w:t>
      </w:r>
    </w:p>
    <w:p w14:paraId="485485A2" w14:textId="5E25944F" w:rsidR="00EC67ED" w:rsidRDefault="00EC67ED" w:rsidP="00EC67ED">
      <w:pPr>
        <w:spacing w:line="360" w:lineRule="auto"/>
        <w:jc w:val="both"/>
      </w:pPr>
      <w:r>
        <w:rPr>
          <w:rFonts w:ascii="Times New Roman" w:hAnsi="Times New Roman" w:cs="Times New Roman"/>
          <w:sz w:val="24"/>
          <w:szCs w:val="24"/>
        </w:rPr>
        <w:t xml:space="preserve">Cricket prediction Batting performance: - </w:t>
      </w:r>
      <w:hyperlink r:id="rId12" w:history="1">
        <w:r>
          <w:rPr>
            <w:rStyle w:val="Hyperlink"/>
          </w:rPr>
          <w:t>IPL - Player Performance Dataset</w:t>
        </w:r>
      </w:hyperlink>
    </w:p>
    <w:p w14:paraId="0EBBFCC5" w14:textId="046596BD" w:rsidR="00225760" w:rsidRDefault="00EC67ED" w:rsidP="00225760">
      <w:r>
        <w:lastRenderedPageBreak/>
        <w:t xml:space="preserve">Scikit Learn: - </w:t>
      </w:r>
      <w:hyperlink r:id="rId13" w:history="1">
        <w:r w:rsidRPr="007D234A">
          <w:rPr>
            <w:rStyle w:val="Hyperlink"/>
          </w:rPr>
          <w:t>https://scikit-learn.org/stable/</w:t>
        </w:r>
      </w:hyperlink>
    </w:p>
    <w:p w14:paraId="5CDCCEEE" w14:textId="71FAF2CD" w:rsidR="00225760" w:rsidRDefault="00EC67ED" w:rsidP="00225760">
      <w:r>
        <w:t xml:space="preserve">Pandas Library: - </w:t>
      </w:r>
      <w:hyperlink r:id="rId14" w:history="1">
        <w:r w:rsidRPr="007D234A">
          <w:rPr>
            <w:rStyle w:val="Hyperlink"/>
          </w:rPr>
          <w:t>https://pandas.pydata.org/</w:t>
        </w:r>
      </w:hyperlink>
      <w:r w:rsidR="00225760">
        <w:rPr>
          <w:rStyle w:val="Hyperlink"/>
        </w:rPr>
        <w:t xml:space="preserve"> </w:t>
      </w:r>
    </w:p>
    <w:p w14:paraId="6E64B409" w14:textId="4A5EED81" w:rsidR="00EC67ED" w:rsidRDefault="00EC67ED">
      <w:pPr>
        <w:spacing w:line="360" w:lineRule="auto"/>
        <w:jc w:val="both"/>
      </w:pPr>
      <w:r>
        <w:t xml:space="preserve">Seaborn Library: - </w:t>
      </w:r>
      <w:hyperlink r:id="rId15" w:history="1">
        <w:r w:rsidRPr="007D234A">
          <w:rPr>
            <w:rStyle w:val="Hyperlink"/>
          </w:rPr>
          <w:t>https://seaborn.pydata.org/</w:t>
        </w:r>
      </w:hyperlink>
    </w:p>
    <w:p w14:paraId="0E029E43" w14:textId="04544F6B" w:rsidR="00EC67ED" w:rsidRDefault="00EC67E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Matplotlib pyplot: - </w:t>
      </w:r>
      <w:hyperlink r:id="rId16" w:history="1">
        <w:r w:rsidRPr="007D234A">
          <w:rPr>
            <w:rStyle w:val="Hyperlink"/>
            <w:rFonts w:ascii="Times New Roman" w:hAnsi="Times New Roman" w:cs="Times New Roman"/>
            <w:sz w:val="24"/>
            <w:szCs w:val="24"/>
          </w:rPr>
          <w:t>https://www.w3schools.com/python/matplotlib_pyplot.asp</w:t>
        </w:r>
      </w:hyperlink>
    </w:p>
    <w:p w14:paraId="48FF821F" w14:textId="00DD9029" w:rsidR="00EC67ED" w:rsidRDefault="005540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NumPy Library: - </w:t>
      </w:r>
      <w:hyperlink r:id="rId17" w:history="1">
        <w:r w:rsidRPr="007D234A">
          <w:rPr>
            <w:rStyle w:val="Hyperlink"/>
            <w:rFonts w:ascii="Times New Roman" w:hAnsi="Times New Roman" w:cs="Times New Roman"/>
            <w:sz w:val="24"/>
            <w:szCs w:val="24"/>
          </w:rPr>
          <w:t>https://www.w3schools.com/python/numpy/numpy_intro.asp</w:t>
        </w:r>
      </w:hyperlink>
    </w:p>
    <w:p w14:paraId="1BF88D13" w14:textId="4EF03286" w:rsidR="00E45D77" w:rsidRDefault="006A0A7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55EC85D4" wp14:editId="634E7672">
            <wp:simplePos x="0" y="0"/>
            <wp:positionH relativeFrom="column">
              <wp:posOffset>220980</wp:posOffset>
            </wp:positionH>
            <wp:positionV relativeFrom="paragraph">
              <wp:posOffset>44450</wp:posOffset>
            </wp:positionV>
            <wp:extent cx="4876800" cy="4876800"/>
            <wp:effectExtent l="0" t="0" r="0" b="0"/>
            <wp:wrapThrough wrapText="bothSides">
              <wp:wrapPolygon edited="0">
                <wp:start x="0" y="0"/>
                <wp:lineTo x="0" y="21516"/>
                <wp:lineTo x="21516" y="21516"/>
                <wp:lineTo x="2151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stretch>
                      <a:fillRect/>
                    </a:stretch>
                  </pic:blipFill>
                  <pic:spPr>
                    <a:xfrm>
                      <a:off x="0" y="0"/>
                      <a:ext cx="4876800" cy="4876800"/>
                    </a:xfrm>
                    <a:prstGeom prst="rect">
                      <a:avLst/>
                    </a:prstGeom>
                  </pic:spPr>
                </pic:pic>
              </a:graphicData>
            </a:graphic>
            <wp14:sizeRelH relativeFrom="margin">
              <wp14:pctWidth>0</wp14:pctWidth>
            </wp14:sizeRelH>
            <wp14:sizeRelV relativeFrom="margin">
              <wp14:pctHeight>0</wp14:pctHeight>
            </wp14:sizeRelV>
          </wp:anchor>
        </w:drawing>
      </w:r>
    </w:p>
    <w:sectPr w:rsidR="00E45D7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66081" w14:textId="77777777" w:rsidR="0023307D" w:rsidRDefault="0023307D">
      <w:pPr>
        <w:spacing w:line="240" w:lineRule="auto"/>
      </w:pPr>
      <w:r>
        <w:separator/>
      </w:r>
    </w:p>
  </w:endnote>
  <w:endnote w:type="continuationSeparator" w:id="0">
    <w:p w14:paraId="18EF2AB1" w14:textId="77777777" w:rsidR="0023307D" w:rsidRDefault="002330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30654" w14:textId="77777777" w:rsidR="0023307D" w:rsidRDefault="0023307D">
      <w:pPr>
        <w:spacing w:after="0"/>
      </w:pPr>
      <w:r>
        <w:separator/>
      </w:r>
    </w:p>
  </w:footnote>
  <w:footnote w:type="continuationSeparator" w:id="0">
    <w:p w14:paraId="4AFCB296" w14:textId="77777777" w:rsidR="0023307D" w:rsidRDefault="002330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5B1AA0"/>
    <w:multiLevelType w:val="multilevel"/>
    <w:tmpl w:val="609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9757A"/>
    <w:multiLevelType w:val="multilevel"/>
    <w:tmpl w:val="1FB6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84B4D"/>
    <w:multiLevelType w:val="multilevel"/>
    <w:tmpl w:val="FF5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63A5A"/>
    <w:multiLevelType w:val="multilevel"/>
    <w:tmpl w:val="A6A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23E34"/>
    <w:multiLevelType w:val="hybridMultilevel"/>
    <w:tmpl w:val="033ED3D0"/>
    <w:lvl w:ilvl="0" w:tplc="FFFFFFFF">
      <w:numFmt w:val="bullet"/>
      <w:lvlText w:val=""/>
      <w:lvlJc w:val="left"/>
      <w:pPr>
        <w:ind w:left="1865" w:hanging="305"/>
      </w:pPr>
      <w:rPr>
        <w:rFonts w:hint="default"/>
        <w:w w:val="100"/>
        <w:lang w:val="en-US" w:eastAsia="en-US" w:bidi="ar-SA"/>
      </w:rPr>
    </w:lvl>
    <w:lvl w:ilvl="1" w:tplc="0409000B">
      <w:start w:val="1"/>
      <w:numFmt w:val="bullet"/>
      <w:lvlText w:val=""/>
      <w:lvlJc w:val="left"/>
      <w:pPr>
        <w:ind w:left="4046" w:hanging="360"/>
      </w:pPr>
      <w:rPr>
        <w:rFonts w:ascii="Wingdings" w:hAnsi="Wingdings" w:hint="default"/>
        <w:w w:val="100"/>
        <w:sz w:val="28"/>
        <w:szCs w:val="28"/>
        <w:lang w:val="en-US" w:eastAsia="en-US" w:bidi="ar-SA"/>
      </w:rPr>
    </w:lvl>
    <w:lvl w:ilvl="2" w:tplc="FFFFFFFF">
      <w:numFmt w:val="bullet"/>
      <w:lvlText w:val="•"/>
      <w:lvlJc w:val="left"/>
      <w:pPr>
        <w:ind w:left="5878" w:hanging="360"/>
      </w:pPr>
      <w:rPr>
        <w:rFonts w:hint="default"/>
        <w:lang w:val="en-US" w:eastAsia="en-US" w:bidi="ar-SA"/>
      </w:rPr>
    </w:lvl>
    <w:lvl w:ilvl="3" w:tplc="FFFFFFFF">
      <w:numFmt w:val="bullet"/>
      <w:lvlText w:val="•"/>
      <w:lvlJc w:val="left"/>
      <w:pPr>
        <w:ind w:left="6656" w:hanging="360"/>
      </w:pPr>
      <w:rPr>
        <w:rFonts w:hint="default"/>
        <w:lang w:val="en-US" w:eastAsia="en-US" w:bidi="ar-SA"/>
      </w:rPr>
    </w:lvl>
    <w:lvl w:ilvl="4" w:tplc="FFFFFFFF">
      <w:numFmt w:val="bullet"/>
      <w:lvlText w:val="•"/>
      <w:lvlJc w:val="left"/>
      <w:pPr>
        <w:ind w:left="7435" w:hanging="360"/>
      </w:pPr>
      <w:rPr>
        <w:rFonts w:hint="default"/>
        <w:lang w:val="en-US" w:eastAsia="en-US" w:bidi="ar-SA"/>
      </w:rPr>
    </w:lvl>
    <w:lvl w:ilvl="5" w:tplc="FFFFFFFF">
      <w:numFmt w:val="bullet"/>
      <w:lvlText w:val="•"/>
      <w:lvlJc w:val="left"/>
      <w:pPr>
        <w:ind w:left="8213" w:hanging="360"/>
      </w:pPr>
      <w:rPr>
        <w:rFonts w:hint="default"/>
        <w:lang w:val="en-US" w:eastAsia="en-US" w:bidi="ar-SA"/>
      </w:rPr>
    </w:lvl>
    <w:lvl w:ilvl="6" w:tplc="FFFFFFFF">
      <w:numFmt w:val="bullet"/>
      <w:lvlText w:val="•"/>
      <w:lvlJc w:val="left"/>
      <w:pPr>
        <w:ind w:left="8992" w:hanging="360"/>
      </w:pPr>
      <w:rPr>
        <w:rFonts w:hint="default"/>
        <w:lang w:val="en-US" w:eastAsia="en-US" w:bidi="ar-SA"/>
      </w:rPr>
    </w:lvl>
    <w:lvl w:ilvl="7" w:tplc="FFFFFFFF">
      <w:numFmt w:val="bullet"/>
      <w:lvlText w:val="•"/>
      <w:lvlJc w:val="left"/>
      <w:pPr>
        <w:ind w:left="9770" w:hanging="360"/>
      </w:pPr>
      <w:rPr>
        <w:rFonts w:hint="default"/>
        <w:lang w:val="en-US" w:eastAsia="en-US" w:bidi="ar-SA"/>
      </w:rPr>
    </w:lvl>
    <w:lvl w:ilvl="8" w:tplc="FFFFFFFF">
      <w:numFmt w:val="bullet"/>
      <w:lvlText w:val="•"/>
      <w:lvlJc w:val="left"/>
      <w:pPr>
        <w:ind w:left="10549" w:hanging="360"/>
      </w:pPr>
      <w:rPr>
        <w:rFonts w:hint="default"/>
        <w:lang w:val="en-US" w:eastAsia="en-US" w:bidi="ar-SA"/>
      </w:rPr>
    </w:lvl>
  </w:abstractNum>
  <w:abstractNum w:abstractNumId="11" w15:restartNumberingAfterBreak="0">
    <w:nsid w:val="209C26B7"/>
    <w:multiLevelType w:val="multilevel"/>
    <w:tmpl w:val="EF5AD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5648A8"/>
    <w:multiLevelType w:val="multilevel"/>
    <w:tmpl w:val="2578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13D9D"/>
    <w:multiLevelType w:val="hybridMultilevel"/>
    <w:tmpl w:val="E0883C7A"/>
    <w:lvl w:ilvl="0" w:tplc="FFFFFFFF">
      <w:numFmt w:val="bullet"/>
      <w:lvlText w:val=""/>
      <w:lvlJc w:val="left"/>
      <w:pPr>
        <w:ind w:left="1865" w:hanging="305"/>
      </w:pPr>
      <w:rPr>
        <w:rFonts w:hint="default"/>
        <w:w w:val="100"/>
        <w:lang w:val="en-US" w:eastAsia="en-US" w:bidi="ar-SA"/>
      </w:rPr>
    </w:lvl>
    <w:lvl w:ilvl="1" w:tplc="0409000B">
      <w:start w:val="1"/>
      <w:numFmt w:val="bullet"/>
      <w:lvlText w:val=""/>
      <w:lvlJc w:val="left"/>
      <w:pPr>
        <w:ind w:left="4046" w:hanging="360"/>
      </w:pPr>
      <w:rPr>
        <w:rFonts w:ascii="Wingdings" w:hAnsi="Wingdings" w:hint="default"/>
        <w:w w:val="100"/>
        <w:sz w:val="28"/>
        <w:szCs w:val="28"/>
        <w:lang w:val="en-US" w:eastAsia="en-US" w:bidi="ar-SA"/>
      </w:rPr>
    </w:lvl>
    <w:lvl w:ilvl="2" w:tplc="FFFFFFFF">
      <w:numFmt w:val="bullet"/>
      <w:lvlText w:val="•"/>
      <w:lvlJc w:val="left"/>
      <w:pPr>
        <w:ind w:left="5878" w:hanging="360"/>
      </w:pPr>
      <w:rPr>
        <w:rFonts w:hint="default"/>
        <w:lang w:val="en-US" w:eastAsia="en-US" w:bidi="ar-SA"/>
      </w:rPr>
    </w:lvl>
    <w:lvl w:ilvl="3" w:tplc="FFFFFFFF">
      <w:numFmt w:val="bullet"/>
      <w:lvlText w:val="•"/>
      <w:lvlJc w:val="left"/>
      <w:pPr>
        <w:ind w:left="6656" w:hanging="360"/>
      </w:pPr>
      <w:rPr>
        <w:rFonts w:hint="default"/>
        <w:lang w:val="en-US" w:eastAsia="en-US" w:bidi="ar-SA"/>
      </w:rPr>
    </w:lvl>
    <w:lvl w:ilvl="4" w:tplc="FFFFFFFF">
      <w:numFmt w:val="bullet"/>
      <w:lvlText w:val="•"/>
      <w:lvlJc w:val="left"/>
      <w:pPr>
        <w:ind w:left="7435" w:hanging="360"/>
      </w:pPr>
      <w:rPr>
        <w:rFonts w:hint="default"/>
        <w:lang w:val="en-US" w:eastAsia="en-US" w:bidi="ar-SA"/>
      </w:rPr>
    </w:lvl>
    <w:lvl w:ilvl="5" w:tplc="FFFFFFFF">
      <w:numFmt w:val="bullet"/>
      <w:lvlText w:val="•"/>
      <w:lvlJc w:val="left"/>
      <w:pPr>
        <w:ind w:left="8213" w:hanging="360"/>
      </w:pPr>
      <w:rPr>
        <w:rFonts w:hint="default"/>
        <w:lang w:val="en-US" w:eastAsia="en-US" w:bidi="ar-SA"/>
      </w:rPr>
    </w:lvl>
    <w:lvl w:ilvl="6" w:tplc="FFFFFFFF">
      <w:numFmt w:val="bullet"/>
      <w:lvlText w:val="•"/>
      <w:lvlJc w:val="left"/>
      <w:pPr>
        <w:ind w:left="8992" w:hanging="360"/>
      </w:pPr>
      <w:rPr>
        <w:rFonts w:hint="default"/>
        <w:lang w:val="en-US" w:eastAsia="en-US" w:bidi="ar-SA"/>
      </w:rPr>
    </w:lvl>
    <w:lvl w:ilvl="7" w:tplc="FFFFFFFF">
      <w:numFmt w:val="bullet"/>
      <w:lvlText w:val="•"/>
      <w:lvlJc w:val="left"/>
      <w:pPr>
        <w:ind w:left="9770" w:hanging="360"/>
      </w:pPr>
      <w:rPr>
        <w:rFonts w:hint="default"/>
        <w:lang w:val="en-US" w:eastAsia="en-US" w:bidi="ar-SA"/>
      </w:rPr>
    </w:lvl>
    <w:lvl w:ilvl="8" w:tplc="FFFFFFFF">
      <w:numFmt w:val="bullet"/>
      <w:lvlText w:val="•"/>
      <w:lvlJc w:val="left"/>
      <w:pPr>
        <w:ind w:left="10549" w:hanging="360"/>
      </w:pPr>
      <w:rPr>
        <w:rFonts w:hint="default"/>
        <w:lang w:val="en-US" w:eastAsia="en-US" w:bidi="ar-SA"/>
      </w:rPr>
    </w:lvl>
  </w:abstractNum>
  <w:abstractNum w:abstractNumId="14" w15:restartNumberingAfterBreak="0">
    <w:nsid w:val="36E35892"/>
    <w:multiLevelType w:val="multilevel"/>
    <w:tmpl w:val="5074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B6EDC"/>
    <w:multiLevelType w:val="multilevel"/>
    <w:tmpl w:val="89D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E3883"/>
    <w:multiLevelType w:val="hybridMultilevel"/>
    <w:tmpl w:val="7A0699AA"/>
    <w:lvl w:ilvl="0" w:tplc="FFFFFFFF">
      <w:numFmt w:val="bullet"/>
      <w:lvlText w:val=""/>
      <w:lvlJc w:val="left"/>
      <w:pPr>
        <w:ind w:left="1865" w:hanging="305"/>
      </w:pPr>
      <w:rPr>
        <w:rFonts w:hint="default"/>
        <w:w w:val="100"/>
        <w:lang w:val="en-US" w:eastAsia="en-US" w:bidi="ar-SA"/>
      </w:rPr>
    </w:lvl>
    <w:lvl w:ilvl="1" w:tplc="FFFFFFFF">
      <w:numFmt w:val="bullet"/>
      <w:lvlText w:val=""/>
      <w:lvlJc w:val="left"/>
      <w:pPr>
        <w:ind w:left="4046" w:hanging="360"/>
      </w:pPr>
      <w:rPr>
        <w:rFonts w:ascii="Symbol" w:eastAsia="Symbol" w:hAnsi="Symbol" w:cs="Symbol" w:hint="default"/>
        <w:w w:val="100"/>
        <w:sz w:val="28"/>
        <w:szCs w:val="28"/>
        <w:lang w:val="en-US" w:eastAsia="en-US" w:bidi="ar-SA"/>
      </w:rPr>
    </w:lvl>
    <w:lvl w:ilvl="2" w:tplc="FFFFFFFF">
      <w:numFmt w:val="bullet"/>
      <w:lvlText w:val="•"/>
      <w:lvlJc w:val="left"/>
      <w:pPr>
        <w:ind w:left="5878" w:hanging="360"/>
      </w:pPr>
      <w:rPr>
        <w:rFonts w:hint="default"/>
        <w:lang w:val="en-US" w:eastAsia="en-US" w:bidi="ar-SA"/>
      </w:rPr>
    </w:lvl>
    <w:lvl w:ilvl="3" w:tplc="FFFFFFFF">
      <w:numFmt w:val="bullet"/>
      <w:lvlText w:val="•"/>
      <w:lvlJc w:val="left"/>
      <w:pPr>
        <w:ind w:left="6656" w:hanging="360"/>
      </w:pPr>
      <w:rPr>
        <w:rFonts w:hint="default"/>
        <w:lang w:val="en-US" w:eastAsia="en-US" w:bidi="ar-SA"/>
      </w:rPr>
    </w:lvl>
    <w:lvl w:ilvl="4" w:tplc="FFFFFFFF">
      <w:numFmt w:val="bullet"/>
      <w:lvlText w:val="•"/>
      <w:lvlJc w:val="left"/>
      <w:pPr>
        <w:ind w:left="7435" w:hanging="360"/>
      </w:pPr>
      <w:rPr>
        <w:rFonts w:hint="default"/>
        <w:lang w:val="en-US" w:eastAsia="en-US" w:bidi="ar-SA"/>
      </w:rPr>
    </w:lvl>
    <w:lvl w:ilvl="5" w:tplc="FFFFFFFF">
      <w:numFmt w:val="bullet"/>
      <w:lvlText w:val="•"/>
      <w:lvlJc w:val="left"/>
      <w:pPr>
        <w:ind w:left="8213" w:hanging="360"/>
      </w:pPr>
      <w:rPr>
        <w:rFonts w:hint="default"/>
        <w:lang w:val="en-US" w:eastAsia="en-US" w:bidi="ar-SA"/>
      </w:rPr>
    </w:lvl>
    <w:lvl w:ilvl="6" w:tplc="FFFFFFFF">
      <w:numFmt w:val="bullet"/>
      <w:lvlText w:val="•"/>
      <w:lvlJc w:val="left"/>
      <w:pPr>
        <w:ind w:left="8992" w:hanging="360"/>
      </w:pPr>
      <w:rPr>
        <w:rFonts w:hint="default"/>
        <w:lang w:val="en-US" w:eastAsia="en-US" w:bidi="ar-SA"/>
      </w:rPr>
    </w:lvl>
    <w:lvl w:ilvl="7" w:tplc="FFFFFFFF">
      <w:numFmt w:val="bullet"/>
      <w:lvlText w:val="•"/>
      <w:lvlJc w:val="left"/>
      <w:pPr>
        <w:ind w:left="9770" w:hanging="360"/>
      </w:pPr>
      <w:rPr>
        <w:rFonts w:hint="default"/>
        <w:lang w:val="en-US" w:eastAsia="en-US" w:bidi="ar-SA"/>
      </w:rPr>
    </w:lvl>
    <w:lvl w:ilvl="8" w:tplc="FFFFFFFF">
      <w:numFmt w:val="bullet"/>
      <w:lvlText w:val="•"/>
      <w:lvlJc w:val="left"/>
      <w:pPr>
        <w:ind w:left="10549" w:hanging="360"/>
      </w:pPr>
      <w:rPr>
        <w:rFonts w:hint="default"/>
        <w:lang w:val="en-US" w:eastAsia="en-US" w:bidi="ar-SA"/>
      </w:rPr>
    </w:lvl>
  </w:abstractNum>
  <w:abstractNum w:abstractNumId="17" w15:restartNumberingAfterBreak="0">
    <w:nsid w:val="5BD37F8B"/>
    <w:multiLevelType w:val="multilevel"/>
    <w:tmpl w:val="86E0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F0752"/>
    <w:multiLevelType w:val="hybridMultilevel"/>
    <w:tmpl w:val="143A64FC"/>
    <w:lvl w:ilvl="0" w:tplc="FFFFFFFF">
      <w:numFmt w:val="bullet"/>
      <w:lvlText w:val=""/>
      <w:lvlJc w:val="left"/>
      <w:pPr>
        <w:ind w:left="1865" w:hanging="305"/>
      </w:pPr>
      <w:rPr>
        <w:rFonts w:hint="default"/>
        <w:w w:val="100"/>
        <w:lang w:val="en-US" w:eastAsia="en-US" w:bidi="ar-SA"/>
      </w:rPr>
    </w:lvl>
    <w:lvl w:ilvl="1" w:tplc="0409000B">
      <w:start w:val="1"/>
      <w:numFmt w:val="bullet"/>
      <w:lvlText w:val=""/>
      <w:lvlJc w:val="left"/>
      <w:pPr>
        <w:ind w:left="4046" w:hanging="360"/>
      </w:pPr>
      <w:rPr>
        <w:rFonts w:ascii="Wingdings" w:hAnsi="Wingdings" w:hint="default"/>
        <w:w w:val="100"/>
        <w:sz w:val="28"/>
        <w:szCs w:val="28"/>
        <w:lang w:val="en-US" w:eastAsia="en-US" w:bidi="ar-SA"/>
      </w:rPr>
    </w:lvl>
    <w:lvl w:ilvl="2" w:tplc="FFFFFFFF">
      <w:numFmt w:val="bullet"/>
      <w:lvlText w:val="•"/>
      <w:lvlJc w:val="left"/>
      <w:pPr>
        <w:ind w:left="5878" w:hanging="360"/>
      </w:pPr>
      <w:rPr>
        <w:rFonts w:hint="default"/>
        <w:lang w:val="en-US" w:eastAsia="en-US" w:bidi="ar-SA"/>
      </w:rPr>
    </w:lvl>
    <w:lvl w:ilvl="3" w:tplc="FFFFFFFF">
      <w:numFmt w:val="bullet"/>
      <w:lvlText w:val="•"/>
      <w:lvlJc w:val="left"/>
      <w:pPr>
        <w:ind w:left="6656" w:hanging="360"/>
      </w:pPr>
      <w:rPr>
        <w:rFonts w:hint="default"/>
        <w:lang w:val="en-US" w:eastAsia="en-US" w:bidi="ar-SA"/>
      </w:rPr>
    </w:lvl>
    <w:lvl w:ilvl="4" w:tplc="FFFFFFFF">
      <w:numFmt w:val="bullet"/>
      <w:lvlText w:val="•"/>
      <w:lvlJc w:val="left"/>
      <w:pPr>
        <w:ind w:left="7435" w:hanging="360"/>
      </w:pPr>
      <w:rPr>
        <w:rFonts w:hint="default"/>
        <w:lang w:val="en-US" w:eastAsia="en-US" w:bidi="ar-SA"/>
      </w:rPr>
    </w:lvl>
    <w:lvl w:ilvl="5" w:tplc="FFFFFFFF">
      <w:numFmt w:val="bullet"/>
      <w:lvlText w:val="•"/>
      <w:lvlJc w:val="left"/>
      <w:pPr>
        <w:ind w:left="8213" w:hanging="360"/>
      </w:pPr>
      <w:rPr>
        <w:rFonts w:hint="default"/>
        <w:lang w:val="en-US" w:eastAsia="en-US" w:bidi="ar-SA"/>
      </w:rPr>
    </w:lvl>
    <w:lvl w:ilvl="6" w:tplc="FFFFFFFF">
      <w:numFmt w:val="bullet"/>
      <w:lvlText w:val="•"/>
      <w:lvlJc w:val="left"/>
      <w:pPr>
        <w:ind w:left="8992" w:hanging="360"/>
      </w:pPr>
      <w:rPr>
        <w:rFonts w:hint="default"/>
        <w:lang w:val="en-US" w:eastAsia="en-US" w:bidi="ar-SA"/>
      </w:rPr>
    </w:lvl>
    <w:lvl w:ilvl="7" w:tplc="FFFFFFFF">
      <w:numFmt w:val="bullet"/>
      <w:lvlText w:val="•"/>
      <w:lvlJc w:val="left"/>
      <w:pPr>
        <w:ind w:left="9770" w:hanging="360"/>
      </w:pPr>
      <w:rPr>
        <w:rFonts w:hint="default"/>
        <w:lang w:val="en-US" w:eastAsia="en-US" w:bidi="ar-SA"/>
      </w:rPr>
    </w:lvl>
    <w:lvl w:ilvl="8" w:tplc="FFFFFFFF">
      <w:numFmt w:val="bullet"/>
      <w:lvlText w:val="•"/>
      <w:lvlJc w:val="left"/>
      <w:pPr>
        <w:ind w:left="10549" w:hanging="360"/>
      </w:pPr>
      <w:rPr>
        <w:rFonts w:hint="default"/>
        <w:lang w:val="en-US" w:eastAsia="en-US" w:bidi="ar-SA"/>
      </w:rPr>
    </w:lvl>
  </w:abstractNum>
  <w:abstractNum w:abstractNumId="19" w15:restartNumberingAfterBreak="0">
    <w:nsid w:val="737927E5"/>
    <w:multiLevelType w:val="multilevel"/>
    <w:tmpl w:val="6B40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6"/>
  </w:num>
  <w:num w:numId="8">
    <w:abstractNumId w:val="7"/>
  </w:num>
  <w:num w:numId="9">
    <w:abstractNumId w:val="6"/>
  </w:num>
  <w:num w:numId="10">
    <w:abstractNumId w:val="12"/>
  </w:num>
  <w:num w:numId="11">
    <w:abstractNumId w:val="15"/>
  </w:num>
  <w:num w:numId="12">
    <w:abstractNumId w:val="18"/>
  </w:num>
  <w:num w:numId="13">
    <w:abstractNumId w:val="13"/>
  </w:num>
  <w:num w:numId="14">
    <w:abstractNumId w:val="10"/>
  </w:num>
  <w:num w:numId="15">
    <w:abstractNumId w:val="19"/>
  </w:num>
  <w:num w:numId="16">
    <w:abstractNumId w:val="9"/>
  </w:num>
  <w:num w:numId="17">
    <w:abstractNumId w:val="11"/>
  </w:num>
  <w:num w:numId="18">
    <w:abstractNumId w:val="14"/>
  </w:num>
  <w:num w:numId="19">
    <w:abstractNumId w:val="17"/>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CA1"/>
    <w:rsid w:val="00034616"/>
    <w:rsid w:val="0006063C"/>
    <w:rsid w:val="0015074B"/>
    <w:rsid w:val="00225760"/>
    <w:rsid w:val="0023307D"/>
    <w:rsid w:val="00240E22"/>
    <w:rsid w:val="0029639D"/>
    <w:rsid w:val="00326F90"/>
    <w:rsid w:val="00354C57"/>
    <w:rsid w:val="003D7F81"/>
    <w:rsid w:val="003F07D3"/>
    <w:rsid w:val="00431E6B"/>
    <w:rsid w:val="004734E6"/>
    <w:rsid w:val="00524775"/>
    <w:rsid w:val="0055408C"/>
    <w:rsid w:val="00644395"/>
    <w:rsid w:val="006A0A7C"/>
    <w:rsid w:val="00706E49"/>
    <w:rsid w:val="00860861"/>
    <w:rsid w:val="008F506B"/>
    <w:rsid w:val="009A56EB"/>
    <w:rsid w:val="00AA1D8D"/>
    <w:rsid w:val="00AB779C"/>
    <w:rsid w:val="00B47730"/>
    <w:rsid w:val="00C578C8"/>
    <w:rsid w:val="00CB0664"/>
    <w:rsid w:val="00E45D77"/>
    <w:rsid w:val="00E97901"/>
    <w:rsid w:val="00EC67ED"/>
    <w:rsid w:val="00FB7397"/>
    <w:rsid w:val="00FC693F"/>
    <w:rsid w:val="309422B2"/>
    <w:rsid w:val="7B984C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3CB8C"/>
  <w14:defaultImageDpi w14:val="300"/>
  <w15:docId w15:val="{301E82F7-36C0-4D11-A97B-66E2008B3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7ED"/>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unhideWhenUsed/>
    <w:rsid w:val="00FB7397"/>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yperlink">
    <w:name w:val="Hyperlink"/>
    <w:basedOn w:val="DefaultParagraphFont"/>
    <w:uiPriority w:val="99"/>
    <w:unhideWhenUsed/>
    <w:rsid w:val="00225760"/>
    <w:rPr>
      <w:color w:val="0000FF" w:themeColor="hyperlink"/>
      <w:u w:val="single"/>
    </w:rPr>
  </w:style>
  <w:style w:type="character" w:styleId="FollowedHyperlink">
    <w:name w:val="FollowedHyperlink"/>
    <w:basedOn w:val="DefaultParagraphFont"/>
    <w:uiPriority w:val="99"/>
    <w:semiHidden/>
    <w:unhideWhenUsed/>
    <w:rsid w:val="00EC67ED"/>
    <w:rPr>
      <w:color w:val="800080" w:themeColor="followedHyperlink"/>
      <w:u w:val="single"/>
    </w:rPr>
  </w:style>
  <w:style w:type="character" w:styleId="UnresolvedMention">
    <w:name w:val="Unresolved Mention"/>
    <w:basedOn w:val="DefaultParagraphFont"/>
    <w:uiPriority w:val="99"/>
    <w:semiHidden/>
    <w:unhideWhenUsed/>
    <w:rsid w:val="00EC6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6587">
      <w:bodyDiv w:val="1"/>
      <w:marLeft w:val="0"/>
      <w:marRight w:val="0"/>
      <w:marTop w:val="0"/>
      <w:marBottom w:val="0"/>
      <w:divBdr>
        <w:top w:val="none" w:sz="0" w:space="0" w:color="auto"/>
        <w:left w:val="none" w:sz="0" w:space="0" w:color="auto"/>
        <w:bottom w:val="none" w:sz="0" w:space="0" w:color="auto"/>
        <w:right w:val="none" w:sz="0" w:space="0" w:color="auto"/>
      </w:divBdr>
    </w:div>
    <w:div w:id="109978680">
      <w:bodyDiv w:val="1"/>
      <w:marLeft w:val="0"/>
      <w:marRight w:val="0"/>
      <w:marTop w:val="0"/>
      <w:marBottom w:val="0"/>
      <w:divBdr>
        <w:top w:val="none" w:sz="0" w:space="0" w:color="auto"/>
        <w:left w:val="none" w:sz="0" w:space="0" w:color="auto"/>
        <w:bottom w:val="none" w:sz="0" w:space="0" w:color="auto"/>
        <w:right w:val="none" w:sz="0" w:space="0" w:color="auto"/>
      </w:divBdr>
    </w:div>
    <w:div w:id="286081883">
      <w:bodyDiv w:val="1"/>
      <w:marLeft w:val="0"/>
      <w:marRight w:val="0"/>
      <w:marTop w:val="0"/>
      <w:marBottom w:val="0"/>
      <w:divBdr>
        <w:top w:val="none" w:sz="0" w:space="0" w:color="auto"/>
        <w:left w:val="none" w:sz="0" w:space="0" w:color="auto"/>
        <w:bottom w:val="none" w:sz="0" w:space="0" w:color="auto"/>
        <w:right w:val="none" w:sz="0" w:space="0" w:color="auto"/>
      </w:divBdr>
    </w:div>
    <w:div w:id="503395409">
      <w:bodyDiv w:val="1"/>
      <w:marLeft w:val="0"/>
      <w:marRight w:val="0"/>
      <w:marTop w:val="0"/>
      <w:marBottom w:val="0"/>
      <w:divBdr>
        <w:top w:val="none" w:sz="0" w:space="0" w:color="auto"/>
        <w:left w:val="none" w:sz="0" w:space="0" w:color="auto"/>
        <w:bottom w:val="none" w:sz="0" w:space="0" w:color="auto"/>
        <w:right w:val="none" w:sz="0" w:space="0" w:color="auto"/>
      </w:divBdr>
    </w:div>
    <w:div w:id="717705824">
      <w:bodyDiv w:val="1"/>
      <w:marLeft w:val="0"/>
      <w:marRight w:val="0"/>
      <w:marTop w:val="0"/>
      <w:marBottom w:val="0"/>
      <w:divBdr>
        <w:top w:val="none" w:sz="0" w:space="0" w:color="auto"/>
        <w:left w:val="none" w:sz="0" w:space="0" w:color="auto"/>
        <w:bottom w:val="none" w:sz="0" w:space="0" w:color="auto"/>
        <w:right w:val="none" w:sz="0" w:space="0" w:color="auto"/>
      </w:divBdr>
    </w:div>
    <w:div w:id="1155413037">
      <w:bodyDiv w:val="1"/>
      <w:marLeft w:val="0"/>
      <w:marRight w:val="0"/>
      <w:marTop w:val="0"/>
      <w:marBottom w:val="0"/>
      <w:divBdr>
        <w:top w:val="none" w:sz="0" w:space="0" w:color="auto"/>
        <w:left w:val="none" w:sz="0" w:space="0" w:color="auto"/>
        <w:bottom w:val="none" w:sz="0" w:space="0" w:color="auto"/>
        <w:right w:val="none" w:sz="0" w:space="0" w:color="auto"/>
      </w:divBdr>
    </w:div>
    <w:div w:id="1535146914">
      <w:bodyDiv w:val="1"/>
      <w:marLeft w:val="0"/>
      <w:marRight w:val="0"/>
      <w:marTop w:val="0"/>
      <w:marBottom w:val="0"/>
      <w:divBdr>
        <w:top w:val="none" w:sz="0" w:space="0" w:color="auto"/>
        <w:left w:val="none" w:sz="0" w:space="0" w:color="auto"/>
        <w:bottom w:val="none" w:sz="0" w:space="0" w:color="auto"/>
        <w:right w:val="none" w:sz="0" w:space="0" w:color="auto"/>
      </w:divBdr>
    </w:div>
    <w:div w:id="2096196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stable/" TargetMode="Externa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iamsouravbanerjee/ipl-player-performance-dataset/data" TargetMode="External"/><Relationship Id="rId17" Type="http://schemas.openxmlformats.org/officeDocument/2006/relationships/hyperlink" Target="https://www.w3schools.com/python/numpy/numpy_intro.asp" TargetMode="External"/><Relationship Id="rId2" Type="http://schemas.openxmlformats.org/officeDocument/2006/relationships/numbering" Target="numbering.xml"/><Relationship Id="rId16" Type="http://schemas.openxmlformats.org/officeDocument/2006/relationships/hyperlink" Target="https://www.w3schools.com/python/matplotlib_pyplot.as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eaborn.pydata.org/"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ats.espncricinfo.com/ci/engine/stats/index.html" TargetMode="External"/><Relationship Id="rId14"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Imad khan</cp:lastModifiedBy>
  <cp:revision>3</cp:revision>
  <dcterms:created xsi:type="dcterms:W3CDTF">2025-12-30T15:35:00Z</dcterms:created>
  <dcterms:modified xsi:type="dcterms:W3CDTF">2025-12-30T15:37:00Z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6B4F077E5B6648AA8C83D04040A580F3_13</vt:lpwstr>
  </property>
</Properties>
</file>